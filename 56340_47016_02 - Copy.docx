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3232">
      <w:pPr>
        <w:pStyle w:val="13"/>
        <w:spacing w:before="87"/>
        <w:rPr>
          <w:rFonts w:ascii="Times New Roman"/>
        </w:rPr>
      </w:pPr>
    </w:p>
    <w:p w14:paraId="3B9FD6A8">
      <w:pPr>
        <w:pStyle w:val="2"/>
        <w:jc w:val="right"/>
      </w:pPr>
      <w:r>
        <w:rPr>
          <w:spacing w:val="-2"/>
        </w:rPr>
        <w:t>Problem</w:t>
      </w:r>
    </w:p>
    <w:p w14:paraId="0FB24329">
      <w:pPr>
        <w:pStyle w:val="13"/>
        <w:spacing w:before="87"/>
        <w:ind w:left="4308"/>
      </w:pPr>
      <w:r>
        <w:t>-</w:t>
      </w:r>
      <w:r>
        <w:rPr>
          <w:spacing w:val="9"/>
        </w:rPr>
        <w:t xml:space="preserve"> </w:t>
      </w:r>
      <w:r>
        <w:t>reportID:</w:t>
      </w:r>
      <w:r>
        <w:rPr>
          <w:spacing w:val="9"/>
        </w:rPr>
        <w:t xml:space="preserve"> </w:t>
      </w:r>
      <w:r>
        <w:rPr>
          <w:spacing w:val="-5"/>
        </w:rPr>
        <w:t>int</w:t>
      </w:r>
    </w:p>
    <w:p w14:paraId="0154FCFA">
      <w:pPr>
        <w:pStyle w:val="13"/>
        <w:spacing w:before="4"/>
        <w:ind w:left="4308"/>
      </w:pPr>
      <w:r>
        <w:t>-</w:t>
      </w:r>
      <w:r>
        <w:rPr>
          <w:spacing w:val="11"/>
        </w:rPr>
        <w:t xml:space="preserve"> </w:t>
      </w:r>
      <w:r>
        <w:t>description:</w:t>
      </w:r>
      <w:r>
        <w:rPr>
          <w:spacing w:val="11"/>
        </w:rPr>
        <w:t xml:space="preserve"> </w:t>
      </w:r>
      <w:r>
        <w:rPr>
          <w:spacing w:val="-2"/>
        </w:rPr>
        <w:t>String</w:t>
      </w:r>
    </w:p>
    <w:p w14:paraId="5F980A40">
      <w:pPr>
        <w:pStyle w:val="13"/>
        <w:spacing w:before="17" w:line="183" w:lineRule="exact"/>
        <w:ind w:left="4308"/>
      </w:pPr>
      <w:r>
        <w:t>-</w:t>
      </w:r>
      <w:r>
        <w:rPr>
          <w:spacing w:val="8"/>
        </w:rPr>
        <w:t xml:space="preserve"> </w:t>
      </w:r>
      <w:r>
        <w:t>location:</w:t>
      </w:r>
      <w:r>
        <w:rPr>
          <w:spacing w:val="9"/>
        </w:rPr>
        <w:t xml:space="preserve"> </w:t>
      </w:r>
      <w:r>
        <w:rPr>
          <w:spacing w:val="-2"/>
        </w:rPr>
        <w:t>String</w:t>
      </w:r>
    </w:p>
    <w:p w14:paraId="6552E364">
      <w:pPr>
        <w:spacing w:before="0" w:line="240" w:lineRule="auto"/>
        <w:rPr>
          <w:sz w:val="16"/>
        </w:rPr>
      </w:pPr>
      <w:r>
        <w:br w:type="column"/>
      </w:r>
    </w:p>
    <w:p w14:paraId="07E5A688">
      <w:pPr>
        <w:pStyle w:val="13"/>
        <w:rPr>
          <w:sz w:val="16"/>
        </w:rPr>
      </w:pPr>
    </w:p>
    <w:p w14:paraId="5F099AEC">
      <w:pPr>
        <w:pStyle w:val="13"/>
        <w:rPr>
          <w:sz w:val="16"/>
        </w:rPr>
      </w:pPr>
    </w:p>
    <w:p w14:paraId="10A13B1C">
      <w:pPr>
        <w:pStyle w:val="13"/>
        <w:rPr>
          <w:sz w:val="16"/>
        </w:rPr>
      </w:pPr>
    </w:p>
    <w:p w14:paraId="541E6AD6">
      <w:pPr>
        <w:pStyle w:val="13"/>
        <w:spacing w:before="52"/>
        <w:rPr>
          <w:sz w:val="16"/>
        </w:rPr>
      </w:pPr>
    </w:p>
    <w:p w14:paraId="7D4CE68A">
      <w:pPr>
        <w:spacing w:before="0"/>
        <w:ind w:left="0" w:right="0" w:firstLine="0"/>
        <w:jc w:val="right"/>
        <w:rPr>
          <w:rFonts w:ascii="Arial"/>
          <w:b/>
          <w:sz w:val="16"/>
        </w:rPr>
      </w:pPr>
      <w:r>
        <w:rPr>
          <w:rFonts w:ascii="Arial"/>
          <w:b/>
          <w:spacing w:val="-4"/>
          <w:w w:val="105"/>
          <w:sz w:val="16"/>
        </w:rPr>
        <w:t>0..*</w:t>
      </w:r>
    </w:p>
    <w:p w14:paraId="6EF0961B">
      <w:pPr>
        <w:pStyle w:val="2"/>
        <w:spacing w:before="166"/>
        <w:ind w:left="1900"/>
      </w:pPr>
      <w:r>
        <w:rPr>
          <w:b w:val="0"/>
        </w:rPr>
        <w:br w:type="column"/>
      </w:r>
      <w:r>
        <w:t>Bussiness</w:t>
      </w:r>
      <w:r>
        <w:rPr>
          <w:spacing w:val="20"/>
        </w:rPr>
        <w:t xml:space="preserve"> </w:t>
      </w:r>
      <w:r>
        <w:rPr>
          <w:spacing w:val="-2"/>
        </w:rPr>
        <w:t>Owner</w:t>
      </w:r>
    </w:p>
    <w:p w14:paraId="66240AA3">
      <w:pPr>
        <w:pStyle w:val="13"/>
        <w:spacing w:before="60"/>
        <w:ind w:right="1275"/>
        <w:jc w:val="right"/>
      </w:pPr>
      <w:r>
        <w:t>-</w:t>
      </w:r>
      <w:r>
        <w:rPr>
          <w:spacing w:val="9"/>
        </w:rPr>
        <w:t xml:space="preserve"> </w:t>
      </w:r>
      <w:r>
        <w:t>ownerID:</w:t>
      </w:r>
      <w:r>
        <w:rPr>
          <w:spacing w:val="9"/>
        </w:rPr>
        <w:t xml:space="preserve"> </w:t>
      </w:r>
      <w:r>
        <w:rPr>
          <w:spacing w:val="-5"/>
        </w:rPr>
        <w:t>int</w:t>
      </w:r>
    </w:p>
    <w:p w14:paraId="2ED95011">
      <w:pPr>
        <w:pStyle w:val="13"/>
        <w:spacing w:before="17" w:line="211" w:lineRule="exact"/>
        <w:ind w:right="1210"/>
        <w:jc w:val="right"/>
      </w:pPr>
      <w:r>
        <w:t>-</w:t>
      </w:r>
      <w:r>
        <w:rPr>
          <w:spacing w:val="6"/>
        </w:rPr>
        <w:t xml:space="preserve"> </w:t>
      </w:r>
      <w:r>
        <w:t>name:</w:t>
      </w:r>
      <w:r>
        <w:rPr>
          <w:spacing w:val="7"/>
        </w:rPr>
        <w:t xml:space="preserve"> </w:t>
      </w:r>
      <w:r>
        <w:rPr>
          <w:spacing w:val="-2"/>
        </w:rPr>
        <w:t>String</w:t>
      </w:r>
    </w:p>
    <w:p w14:paraId="565145F8">
      <w:pPr>
        <w:pStyle w:val="13"/>
        <w:spacing w:line="243" w:lineRule="exact"/>
        <w:ind w:right="1232"/>
        <w:jc w:val="right"/>
      </w:pPr>
      <w:r>
        <w:rPr>
          <w:rFonts w:ascii="Arial"/>
          <w:b/>
          <w:w w:val="105"/>
          <w:position w:val="6"/>
          <w:sz w:val="16"/>
        </w:rPr>
        <w:t>1</w:t>
      </w:r>
      <w:r>
        <w:rPr>
          <w:rFonts w:ascii="Arial"/>
          <w:b/>
          <w:spacing w:val="28"/>
          <w:w w:val="105"/>
          <w:position w:val="6"/>
          <w:sz w:val="16"/>
        </w:rPr>
        <w:t xml:space="preserve"> 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email: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String</w:t>
      </w:r>
    </w:p>
    <w:p w14:paraId="1841D121">
      <w:pPr>
        <w:pStyle w:val="13"/>
        <w:spacing w:before="4" w:line="113" w:lineRule="exact"/>
        <w:ind w:left="1098"/>
      </w:pPr>
      <w:r>
        <w:t>-</w:t>
      </w:r>
      <w:r>
        <w:rPr>
          <w:spacing w:val="10"/>
        </w:rPr>
        <w:t xml:space="preserve"> </w:t>
      </w:r>
      <w:r>
        <w:t>password:</w:t>
      </w:r>
      <w:r>
        <w:rPr>
          <w:spacing w:val="10"/>
        </w:rPr>
        <w:t xml:space="preserve"> </w:t>
      </w:r>
      <w:r>
        <w:rPr>
          <w:spacing w:val="-2"/>
        </w:rPr>
        <w:t>String</w:t>
      </w:r>
    </w:p>
    <w:p w14:paraId="4C6A68D6">
      <w:pPr>
        <w:spacing w:before="17" w:line="240" w:lineRule="auto"/>
        <w:rPr>
          <w:sz w:val="19"/>
        </w:rPr>
      </w:pPr>
      <w:r>
        <w:br w:type="column"/>
      </w:r>
    </w:p>
    <w:p w14:paraId="6BECBB3C">
      <w:pPr>
        <w:pStyle w:val="2"/>
        <w:jc w:val="right"/>
      </w:pPr>
      <w:r>
        <w:rPr>
          <w:spacing w:val="-2"/>
        </w:rPr>
        <w:t>Bussiness</w:t>
      </w:r>
    </w:p>
    <w:p w14:paraId="0EDAE6D9">
      <w:pPr>
        <w:pStyle w:val="13"/>
        <w:spacing w:before="171"/>
        <w:ind w:left="2123"/>
      </w:pPr>
      <w:r>
        <w:t>-</w:t>
      </w:r>
      <w:r>
        <w:rPr>
          <w:spacing w:val="11"/>
        </w:rPr>
        <w:t xml:space="preserve"> </w:t>
      </w:r>
      <w:r>
        <w:t>businessID:</w:t>
      </w:r>
      <w:r>
        <w:rPr>
          <w:spacing w:val="12"/>
        </w:rPr>
        <w:t xml:space="preserve"> </w:t>
      </w:r>
      <w:r>
        <w:rPr>
          <w:spacing w:val="-5"/>
        </w:rPr>
        <w:t>int</w:t>
      </w:r>
    </w:p>
    <w:p w14:paraId="1CB847A9">
      <w:pPr>
        <w:pStyle w:val="13"/>
        <w:spacing w:before="17"/>
        <w:ind w:left="2123"/>
      </w:pPr>
      <w:r>
        <w:t>-</w:t>
      </w:r>
      <w:r>
        <w:rPr>
          <w:spacing w:val="6"/>
        </w:rPr>
        <w:t xml:space="preserve"> </w:t>
      </w:r>
      <w:r>
        <w:t>name:</w:t>
      </w:r>
      <w:r>
        <w:rPr>
          <w:spacing w:val="7"/>
        </w:rPr>
        <w:t xml:space="preserve"> </w:t>
      </w:r>
      <w:r>
        <w:rPr>
          <w:spacing w:val="-2"/>
        </w:rPr>
        <w:t>String</w:t>
      </w:r>
    </w:p>
    <w:p w14:paraId="6972B36C">
      <w:pPr>
        <w:tabs>
          <w:tab w:val="left" w:pos="1775"/>
        </w:tabs>
        <w:spacing w:before="16" w:line="157" w:lineRule="exact"/>
        <w:ind w:left="979" w:right="0" w:firstLine="0"/>
        <w:jc w:val="left"/>
        <w:rPr>
          <w:sz w:val="19"/>
        </w:rPr>
      </w:pPr>
      <w:r>
        <w:rPr>
          <w:spacing w:val="-10"/>
          <w:w w:val="105"/>
          <w:position w:val="3"/>
          <w:sz w:val="16"/>
        </w:rPr>
        <w:t>1</w:t>
      </w:r>
      <w:r>
        <w:rPr>
          <w:position w:val="3"/>
          <w:sz w:val="16"/>
        </w:rPr>
        <w:tab/>
      </w:r>
      <w:r>
        <w:rPr>
          <w:rFonts w:ascii="Arial"/>
          <w:b/>
          <w:w w:val="105"/>
          <w:position w:val="1"/>
          <w:sz w:val="16"/>
        </w:rPr>
        <w:t>0..*</w:t>
      </w:r>
      <w:r>
        <w:rPr>
          <w:rFonts w:ascii="Arial"/>
          <w:b/>
          <w:spacing w:val="37"/>
          <w:w w:val="105"/>
          <w:position w:val="1"/>
          <w:sz w:val="16"/>
        </w:rPr>
        <w:t xml:space="preserve"> </w:t>
      </w:r>
      <w:r>
        <w:rPr>
          <w:w w:val="105"/>
          <w:sz w:val="19"/>
        </w:rPr>
        <w:t>-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address: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String</w:t>
      </w:r>
    </w:p>
    <w:p w14:paraId="33CCC3FC">
      <w:pPr>
        <w:spacing w:before="0" w:line="240" w:lineRule="auto"/>
        <w:rPr>
          <w:sz w:val="19"/>
        </w:rPr>
      </w:pPr>
      <w:r>
        <w:br w:type="column"/>
      </w:r>
    </w:p>
    <w:p w14:paraId="259BFF3B">
      <w:pPr>
        <w:pStyle w:val="13"/>
        <w:spacing w:before="104"/>
      </w:pPr>
    </w:p>
    <w:p w14:paraId="183EB533">
      <w:pPr>
        <w:pStyle w:val="13"/>
        <w:ind w:left="2639"/>
      </w:pPr>
      <w:r>
        <w:t>-</w:t>
      </w:r>
      <w:r>
        <w:rPr>
          <w:spacing w:val="10"/>
        </w:rPr>
        <w:t xml:space="preserve"> </w:t>
      </w:r>
      <w:r>
        <w:t>productID:</w:t>
      </w:r>
      <w:r>
        <w:rPr>
          <w:spacing w:val="10"/>
        </w:rPr>
        <w:t xml:space="preserve"> </w:t>
      </w:r>
      <w:r>
        <w:rPr>
          <w:spacing w:val="-5"/>
        </w:rPr>
        <w:t>int</w:t>
      </w:r>
    </w:p>
    <w:p w14:paraId="1FF19565">
      <w:pPr>
        <w:pStyle w:val="13"/>
        <w:spacing w:before="18"/>
        <w:ind w:left="2639"/>
      </w:pPr>
      <w:r>
        <w:t>-</w:t>
      </w:r>
      <w:r>
        <w:rPr>
          <w:spacing w:val="6"/>
        </w:rPr>
        <w:t xml:space="preserve"> </w:t>
      </w:r>
      <w:r>
        <w:t>name:</w:t>
      </w:r>
      <w:r>
        <w:rPr>
          <w:spacing w:val="7"/>
        </w:rPr>
        <w:t xml:space="preserve"> </w:t>
      </w:r>
      <w:r>
        <w:rPr>
          <w:spacing w:val="-2"/>
        </w:rPr>
        <w:t>String</w:t>
      </w:r>
    </w:p>
    <w:p w14:paraId="0B6C11B9">
      <w:pPr>
        <w:tabs>
          <w:tab w:val="left" w:pos="2305"/>
        </w:tabs>
        <w:spacing w:before="18" w:line="238" w:lineRule="exact"/>
        <w:ind w:left="1245" w:right="0" w:firstLine="0"/>
        <w:jc w:val="left"/>
        <w:rPr>
          <w:sz w:val="19"/>
        </w:rPr>
      </w:pPr>
      <w:r>
        <w:rPr>
          <w:spacing w:val="-10"/>
          <w:w w:val="105"/>
          <w:position w:val="-6"/>
          <w:sz w:val="16"/>
        </w:rPr>
        <w:t>1</w:t>
      </w:r>
      <w:r>
        <w:rPr>
          <w:position w:val="-6"/>
          <w:sz w:val="16"/>
        </w:rPr>
        <w:tab/>
      </w:r>
      <w:r>
        <w:rPr>
          <w:rFonts w:ascii="Arial"/>
          <w:b/>
          <w:w w:val="105"/>
          <w:position w:val="-7"/>
          <w:sz w:val="16"/>
        </w:rPr>
        <w:t>0..*</w:t>
      </w:r>
      <w:r>
        <w:rPr>
          <w:rFonts w:ascii="Arial"/>
          <w:b/>
          <w:spacing w:val="27"/>
          <w:w w:val="105"/>
          <w:position w:val="-7"/>
          <w:sz w:val="16"/>
        </w:rPr>
        <w:t xml:space="preserve"> </w:t>
      </w:r>
      <w:r>
        <w:rPr>
          <w:w w:val="105"/>
          <w:sz w:val="19"/>
        </w:rPr>
        <w:t>-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price: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double</w:t>
      </w:r>
    </w:p>
    <w:p w14:paraId="7E8D4CCD">
      <w:pPr>
        <w:pStyle w:val="2"/>
        <w:spacing w:before="83"/>
      </w:pPr>
      <w:r>
        <w:rPr>
          <w:b w:val="0"/>
        </w:rPr>
        <w:br w:type="column"/>
      </w:r>
      <w:r>
        <w:rPr>
          <w:spacing w:val="-2"/>
        </w:rPr>
        <w:t>Product</w:t>
      </w:r>
    </w:p>
    <w:p w14:paraId="24F09C30">
      <w:pPr>
        <w:pStyle w:val="2"/>
        <w:spacing w:after="0"/>
        <w:sectPr>
          <w:pgSz w:w="22070" w:h="8700" w:orient="landscape"/>
          <w:pgMar w:top="240" w:right="425" w:bottom="0" w:left="283" w:header="720" w:footer="720" w:gutter="0"/>
          <w:cols w:equalWidth="0" w:num="6">
            <w:col w:w="6184" w:space="40"/>
            <w:col w:w="1433" w:space="39"/>
            <w:col w:w="3533" w:space="39"/>
            <w:col w:w="4083" w:space="39"/>
            <w:col w:w="3915" w:space="10"/>
            <w:col w:w="2047"/>
          </w:cols>
        </w:sectPr>
      </w:pPr>
    </w:p>
    <w:p w14:paraId="31A8AC0C">
      <w:pPr>
        <w:spacing w:before="25"/>
        <w:ind w:left="123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pacing w:val="-2"/>
          <w:sz w:val="19"/>
        </w:rPr>
        <w:t>Resident</w:t>
      </w:r>
    </w:p>
    <w:p w14:paraId="055CEC06">
      <w:pPr>
        <w:pStyle w:val="13"/>
        <w:spacing w:before="59" w:line="155" w:lineRule="exact"/>
        <w:ind w:left="141"/>
      </w:pPr>
      <w:r>
        <w:t>-</w:t>
      </w:r>
      <w:r>
        <w:rPr>
          <w:spacing w:val="10"/>
        </w:rPr>
        <w:t xml:space="preserve"> </w:t>
      </w:r>
      <w:r>
        <w:t>residentID:</w:t>
      </w:r>
      <w:r>
        <w:rPr>
          <w:spacing w:val="11"/>
        </w:rPr>
        <w:t xml:space="preserve"> </w:t>
      </w:r>
      <w:r>
        <w:rPr>
          <w:spacing w:val="-5"/>
        </w:rPr>
        <w:t>int</w:t>
      </w:r>
    </w:p>
    <w:p w14:paraId="59AEEF21">
      <w:pPr>
        <w:pStyle w:val="13"/>
        <w:spacing w:before="53" w:line="206" w:lineRule="exact"/>
        <w:ind w:left="1132"/>
      </w:pPr>
      <w:r>
        <w:br w:type="column"/>
      </w:r>
      <w:r>
        <w:t>-</w:t>
      </w:r>
      <w:r>
        <w:rPr>
          <w:spacing w:val="6"/>
        </w:rPr>
        <w:t xml:space="preserve"> </w:t>
      </w:r>
      <w:r>
        <w:t>photo:</w:t>
      </w:r>
      <w:r>
        <w:rPr>
          <w:spacing w:val="7"/>
        </w:rPr>
        <w:t xml:space="preserve"> </w:t>
      </w:r>
      <w:r>
        <w:rPr>
          <w:spacing w:val="-2"/>
        </w:rPr>
        <w:t>String</w:t>
      </w:r>
    </w:p>
    <w:p w14:paraId="3BE416AC">
      <w:pPr>
        <w:tabs>
          <w:tab w:val="left" w:pos="785"/>
        </w:tabs>
        <w:spacing w:before="0" w:line="199" w:lineRule="exact"/>
        <w:ind w:left="141" w:right="0" w:firstLine="0"/>
        <w:jc w:val="left"/>
        <w:rPr>
          <w:sz w:val="19"/>
        </w:rPr>
      </w:pPr>
      <w:r>
        <w:rPr>
          <w:spacing w:val="-10"/>
          <w:w w:val="105"/>
          <w:position w:val="7"/>
          <w:sz w:val="16"/>
        </w:rPr>
        <w:t>1</w:t>
      </w:r>
      <w:r>
        <w:rPr>
          <w:position w:val="7"/>
          <w:sz w:val="16"/>
        </w:rPr>
        <w:tab/>
      </w:r>
      <w:r>
        <w:rPr>
          <w:w w:val="105"/>
          <w:position w:val="6"/>
          <w:sz w:val="16"/>
        </w:rPr>
        <w:t>0..*</w:t>
      </w:r>
      <w:r>
        <w:rPr>
          <w:spacing w:val="39"/>
          <w:w w:val="105"/>
          <w:position w:val="6"/>
          <w:sz w:val="16"/>
        </w:rPr>
        <w:t xml:space="preserve"> </w:t>
      </w:r>
      <w:r>
        <w:rPr>
          <w:w w:val="105"/>
          <w:sz w:val="19"/>
        </w:rPr>
        <w:t>-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status: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String</w:t>
      </w:r>
    </w:p>
    <w:p w14:paraId="020F5B85">
      <w:pPr>
        <w:pStyle w:val="13"/>
        <w:spacing w:before="192"/>
        <w:ind w:left="141"/>
      </w:pPr>
      <w:r>
        <w:br w:type="column"/>
      </w:r>
      <w:r>
        <w:t>+</w:t>
      </w:r>
      <w:r>
        <w:rPr>
          <w:spacing w:val="14"/>
        </w:rPr>
        <w:t xml:space="preserve"> </w:t>
      </w:r>
      <w:r>
        <w:t>addBusiness():</w:t>
      </w:r>
      <w:r>
        <w:rPr>
          <w:spacing w:val="15"/>
        </w:rPr>
        <w:t xml:space="preserve"> </w:t>
      </w:r>
      <w:r>
        <w:rPr>
          <w:spacing w:val="-2"/>
        </w:rPr>
        <w:t>Business</w:t>
      </w:r>
    </w:p>
    <w:p w14:paraId="5E180FD6">
      <w:pPr>
        <w:pStyle w:val="13"/>
        <w:spacing w:before="4" w:line="44" w:lineRule="exact"/>
        <w:ind w:left="141"/>
      </w:pPr>
      <w:r>
        <w:t>+</w:t>
      </w:r>
      <w:r>
        <w:rPr>
          <w:spacing w:val="13"/>
        </w:rPr>
        <w:t xml:space="preserve"> </w:t>
      </w:r>
      <w:r>
        <w:t>addProduct():</w:t>
      </w:r>
      <w:r>
        <w:rPr>
          <w:spacing w:val="14"/>
        </w:rPr>
        <w:t xml:space="preserve"> </w:t>
      </w:r>
      <w:r>
        <w:rPr>
          <w:spacing w:val="-2"/>
        </w:rPr>
        <w:t>Product</w:t>
      </w:r>
    </w:p>
    <w:p w14:paraId="5E4F2C3B">
      <w:pPr>
        <w:pStyle w:val="38"/>
        <w:numPr>
          <w:ilvl w:val="0"/>
          <w:numId w:val="1"/>
        </w:numPr>
        <w:tabs>
          <w:tab w:val="left" w:pos="259"/>
        </w:tabs>
        <w:spacing w:before="81" w:after="0" w:line="240" w:lineRule="auto"/>
        <w:ind w:left="259" w:right="0" w:hanging="118"/>
        <w:jc w:val="left"/>
        <w:rPr>
          <w:sz w:val="19"/>
        </w:rPr>
      </w:pPr>
      <w:r>
        <w:br w:type="column"/>
      </w:r>
      <w:r>
        <w:rPr>
          <w:sz w:val="19"/>
        </w:rPr>
        <w:t>contactInfo:</w:t>
      </w:r>
      <w:r>
        <w:rPr>
          <w:spacing w:val="20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05F72F61">
      <w:pPr>
        <w:pStyle w:val="13"/>
        <w:spacing w:before="3" w:line="155" w:lineRule="exact"/>
        <w:ind w:left="141"/>
      </w:pPr>
      <w:r>
        <w:t>-</w:t>
      </w:r>
      <w:r>
        <w:rPr>
          <w:spacing w:val="11"/>
        </w:rPr>
        <w:t xml:space="preserve"> </w:t>
      </w:r>
      <w:r>
        <w:t>description:</w:t>
      </w:r>
      <w:r>
        <w:rPr>
          <w:spacing w:val="11"/>
        </w:rPr>
        <w:t xml:space="preserve"> </w:t>
      </w:r>
      <w:r>
        <w:rPr>
          <w:spacing w:val="-2"/>
        </w:rPr>
        <w:t>String</w:t>
      </w:r>
    </w:p>
    <w:p w14:paraId="6B194D7D">
      <w:pPr>
        <w:pStyle w:val="38"/>
        <w:numPr>
          <w:ilvl w:val="0"/>
          <w:numId w:val="1"/>
        </w:numPr>
        <w:tabs>
          <w:tab w:val="left" w:pos="259"/>
        </w:tabs>
        <w:spacing w:before="0" w:after="0" w:line="216" w:lineRule="exact"/>
        <w:ind w:left="259" w:right="0" w:hanging="118"/>
        <w:jc w:val="left"/>
        <w:rPr>
          <w:sz w:val="19"/>
        </w:rPr>
      </w:pPr>
      <w:r>
        <w:br w:type="column"/>
      </w:r>
      <w:r>
        <w:rPr>
          <w:sz w:val="19"/>
        </w:rPr>
        <w:t>description:</w:t>
      </w:r>
      <w:r>
        <w:rPr>
          <w:spacing w:val="20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6385D148">
      <w:pPr>
        <w:pStyle w:val="38"/>
        <w:numPr>
          <w:ilvl w:val="0"/>
          <w:numId w:val="1"/>
        </w:numPr>
        <w:tabs>
          <w:tab w:val="left" w:pos="259"/>
        </w:tabs>
        <w:spacing w:before="3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image: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4FC7E5E9">
      <w:pPr>
        <w:pStyle w:val="38"/>
        <w:spacing w:after="0" w:line="240" w:lineRule="auto"/>
        <w:jc w:val="left"/>
        <w:rPr>
          <w:sz w:val="19"/>
        </w:rPr>
        <w:sectPr>
          <w:type w:val="continuous"/>
          <w:pgSz w:w="22070" w:h="8700" w:orient="landscape"/>
          <w:pgMar w:top="240" w:right="425" w:bottom="0" w:left="283" w:header="720" w:footer="720" w:gutter="0"/>
          <w:cols w:equalWidth="0" w:num="5">
            <w:col w:w="2093" w:space="1083"/>
            <w:col w:w="2427" w:space="3050"/>
            <w:col w:w="2490" w:space="2107"/>
            <w:col w:w="1868" w:space="2770"/>
            <w:col w:w="3474"/>
          </w:cols>
        </w:sectPr>
      </w:pPr>
    </w:p>
    <w:p w14:paraId="13657BE2">
      <w:pPr>
        <w:pStyle w:val="38"/>
        <w:numPr>
          <w:ilvl w:val="0"/>
          <w:numId w:val="1"/>
        </w:numPr>
        <w:tabs>
          <w:tab w:val="left" w:pos="259"/>
          <w:tab w:val="left" w:pos="3317"/>
        </w:tabs>
        <w:spacing w:before="85" w:after="0" w:line="240" w:lineRule="auto"/>
        <w:ind w:left="259" w:right="0" w:hanging="118"/>
        <w:jc w:val="left"/>
        <w:rPr>
          <w:position w:val="1"/>
          <w:sz w:val="19"/>
        </w:rPr>
      </w:pPr>
      <w:r>
        <w:rPr>
          <w:position w:val="1"/>
          <w:sz w:val="19"/>
        </w:rPr>
        <w:t>name:</w:t>
      </w:r>
      <w:r>
        <w:rPr>
          <w:spacing w:val="11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String</w:t>
      </w:r>
      <w:r>
        <w:rPr>
          <w:rFonts w:ascii="Times New Roman" w:hAnsi="Times New Roman"/>
          <w:position w:val="1"/>
          <w:sz w:val="19"/>
        </w:rPr>
        <w:tab/>
      </w:r>
      <w:r>
        <w:rPr>
          <w:spacing w:val="-10"/>
          <w:sz w:val="16"/>
        </w:rPr>
        <w:t>1</w:t>
      </w:r>
    </w:p>
    <w:p w14:paraId="07AF812E">
      <w:pPr>
        <w:pStyle w:val="38"/>
        <w:numPr>
          <w:ilvl w:val="0"/>
          <w:numId w:val="1"/>
        </w:numPr>
        <w:tabs>
          <w:tab w:val="left" w:pos="259"/>
        </w:tabs>
        <w:spacing w:before="10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email: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46D95332">
      <w:pPr>
        <w:pStyle w:val="38"/>
        <w:numPr>
          <w:ilvl w:val="0"/>
          <w:numId w:val="1"/>
        </w:numPr>
        <w:tabs>
          <w:tab w:val="left" w:pos="259"/>
          <w:tab w:val="left" w:pos="3331"/>
        </w:tabs>
        <w:spacing w:before="7" w:after="0" w:line="240" w:lineRule="auto"/>
        <w:ind w:left="259" w:right="0" w:hanging="118"/>
        <w:jc w:val="left"/>
        <w:rPr>
          <w:position w:val="1"/>
          <w:sz w:val="19"/>
        </w:rPr>
      </w:pPr>
      <w:r>
        <w:rPr>
          <w:position w:val="1"/>
          <w:sz w:val="19"/>
        </w:rPr>
        <w:t>password:</w:t>
      </w:r>
      <w:r>
        <w:rPr>
          <w:spacing w:val="18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String</w:t>
      </w:r>
      <w:r>
        <w:rPr>
          <w:rFonts w:ascii="Times New Roman" w:hAnsi="Times New Roman"/>
          <w:position w:val="1"/>
          <w:sz w:val="19"/>
        </w:rPr>
        <w:tab/>
      </w:r>
      <w:r>
        <w:rPr>
          <w:spacing w:val="-10"/>
          <w:sz w:val="16"/>
        </w:rPr>
        <w:t>1</w:t>
      </w:r>
    </w:p>
    <w:p w14:paraId="3691645E">
      <w:pPr>
        <w:pStyle w:val="13"/>
        <w:spacing w:before="94"/>
        <w:ind w:left="141"/>
      </w:pPr>
      <w:r>
        <w:t>+</w:t>
      </w:r>
      <w:r>
        <w:rPr>
          <w:spacing w:val="7"/>
        </w:rPr>
        <w:t xml:space="preserve"> </w:t>
      </w:r>
      <w:r>
        <w:t>login():</w:t>
      </w:r>
      <w:r>
        <w:rPr>
          <w:spacing w:val="8"/>
        </w:rPr>
        <w:t xml:space="preserve"> </w:t>
      </w:r>
      <w:r>
        <w:rPr>
          <w:spacing w:val="-4"/>
        </w:rPr>
        <w:t>bool</w:t>
      </w:r>
    </w:p>
    <w:p w14:paraId="34D9F419">
      <w:pPr>
        <w:pStyle w:val="13"/>
        <w:spacing w:before="17"/>
        <w:ind w:left="141"/>
      </w:pPr>
      <w:r>
        <w:t>+</w:t>
      </w:r>
      <w:r>
        <w:rPr>
          <w:spacing w:val="15"/>
        </w:rPr>
        <w:t xml:space="preserve"> </w:t>
      </w:r>
      <w:r>
        <w:t>viewCityNews():</w:t>
      </w:r>
      <w:r>
        <w:rPr>
          <w:spacing w:val="16"/>
        </w:rPr>
        <w:t xml:space="preserve"> </w:t>
      </w:r>
      <w:r>
        <w:rPr>
          <w:spacing w:val="-2"/>
        </w:rPr>
        <w:t>List&lt;String&gt;</w:t>
      </w:r>
    </w:p>
    <w:p w14:paraId="26C73D40">
      <w:pPr>
        <w:pStyle w:val="13"/>
        <w:spacing w:before="18"/>
        <w:ind w:left="141"/>
      </w:pPr>
      <w:r>
        <w:t>+</w:t>
      </w:r>
      <w:r>
        <w:rPr>
          <w:spacing w:val="15"/>
        </w:rPr>
        <w:t xml:space="preserve"> </w:t>
      </w:r>
      <w:r>
        <w:t>reportProblem():</w:t>
      </w:r>
      <w:r>
        <w:rPr>
          <w:spacing w:val="16"/>
        </w:rPr>
        <w:t xml:space="preserve"> </w:t>
      </w:r>
      <w:r>
        <w:rPr>
          <w:spacing w:val="-2"/>
        </w:rPr>
        <w:t>Problem</w:t>
      </w:r>
    </w:p>
    <w:p w14:paraId="1AF79673">
      <w:pPr>
        <w:pStyle w:val="13"/>
        <w:spacing w:before="18"/>
        <w:ind w:left="141"/>
      </w:pPr>
      <w:r>
        <w:t>+</w:t>
      </w:r>
      <w:r>
        <w:rPr>
          <w:spacing w:val="14"/>
        </w:rPr>
        <w:t xml:space="preserve"> </w:t>
      </w:r>
      <w:r>
        <w:t>searchItems():</w:t>
      </w:r>
      <w:r>
        <w:rPr>
          <w:spacing w:val="14"/>
        </w:rPr>
        <w:t xml:space="preserve"> </w:t>
      </w:r>
      <w:r>
        <w:rPr>
          <w:spacing w:val="-2"/>
        </w:rPr>
        <w:t>List&lt;Item&gt;</w:t>
      </w:r>
    </w:p>
    <w:p w14:paraId="70E76F4A">
      <w:pPr>
        <w:pStyle w:val="13"/>
        <w:spacing w:before="3"/>
        <w:ind w:left="141"/>
      </w:pPr>
      <w:r>
        <w:t>+</w:t>
      </w:r>
      <w:r>
        <w:rPr>
          <w:spacing w:val="15"/>
        </w:rPr>
        <w:t xml:space="preserve"> </w:t>
      </w:r>
      <w:r>
        <w:t>giveFeedback():</w:t>
      </w:r>
      <w:r>
        <w:rPr>
          <w:spacing w:val="16"/>
        </w:rPr>
        <w:t xml:space="preserve"> </w:t>
      </w:r>
      <w:r>
        <w:rPr>
          <w:spacing w:val="-2"/>
        </w:rPr>
        <w:t>Feedback</w:t>
      </w:r>
    </w:p>
    <w:p w14:paraId="1C555C5E">
      <w:pPr>
        <w:pStyle w:val="13"/>
        <w:spacing w:before="18"/>
        <w:ind w:left="141"/>
      </w:pPr>
      <w:r>
        <w:t>+</w:t>
      </w:r>
      <w:r>
        <w:rPr>
          <w:spacing w:val="17"/>
        </w:rPr>
        <w:t xml:space="preserve"> </w:t>
      </w:r>
      <w:r>
        <w:t>getSuggestions():</w:t>
      </w:r>
      <w:r>
        <w:rPr>
          <w:spacing w:val="17"/>
        </w:rPr>
        <w:t xml:space="preserve"> </w:t>
      </w:r>
      <w:r>
        <w:rPr>
          <w:spacing w:val="-2"/>
        </w:rPr>
        <w:t>List&lt;String&gt;</w:t>
      </w:r>
    </w:p>
    <w:p w14:paraId="3C0A22AE">
      <w:pPr>
        <w:pStyle w:val="13"/>
        <w:spacing w:before="164"/>
        <w:ind w:left="155"/>
      </w:pPr>
      <w:r>
        <w:br w:type="column"/>
      </w:r>
      <w:r>
        <w:t>+</w:t>
      </w:r>
      <w:r>
        <w:rPr>
          <w:spacing w:val="15"/>
        </w:rPr>
        <w:t xml:space="preserve"> </w:t>
      </w:r>
      <w:r>
        <w:t>submitReport():</w:t>
      </w:r>
      <w:r>
        <w:rPr>
          <w:spacing w:val="15"/>
        </w:rPr>
        <w:t xml:space="preserve"> </w:t>
      </w:r>
      <w:r>
        <w:rPr>
          <w:spacing w:val="-4"/>
        </w:rPr>
        <w:t>bool</w:t>
      </w:r>
    </w:p>
    <w:p w14:paraId="59BC9FDD">
      <w:pPr>
        <w:pStyle w:val="13"/>
        <w:spacing w:before="18" w:line="259" w:lineRule="auto"/>
        <w:ind w:left="155"/>
      </w:pPr>
      <w:r>
        <w:t xml:space="preserve">+ updateStatus(newStatus:String): </w:t>
      </w:r>
      <w:r>
        <w:rPr>
          <w:spacing w:val="-4"/>
        </w:rPr>
        <w:t>void</w:t>
      </w:r>
    </w:p>
    <w:p w14:paraId="392D6815">
      <w:pPr>
        <w:spacing w:before="97"/>
        <w:ind w:left="1747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1</w:t>
      </w:r>
    </w:p>
    <w:p w14:paraId="5151B51E">
      <w:pPr>
        <w:pStyle w:val="13"/>
        <w:rPr>
          <w:sz w:val="16"/>
        </w:rPr>
      </w:pPr>
    </w:p>
    <w:p w14:paraId="06526885">
      <w:pPr>
        <w:pStyle w:val="13"/>
        <w:spacing w:before="32"/>
        <w:rPr>
          <w:sz w:val="16"/>
        </w:rPr>
      </w:pPr>
    </w:p>
    <w:p w14:paraId="0771CA2A">
      <w:pPr>
        <w:spacing w:before="0"/>
        <w:ind w:left="172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</w:p>
    <w:p w14:paraId="3C63EE81">
      <w:pPr>
        <w:pStyle w:val="13"/>
        <w:spacing w:before="6"/>
        <w:rPr>
          <w:sz w:val="16"/>
        </w:rPr>
      </w:pPr>
    </w:p>
    <w:p w14:paraId="7C140DEC">
      <w:pPr>
        <w:pStyle w:val="2"/>
        <w:ind w:left="1193"/>
      </w:pPr>
      <w:r>
        <w:rPr>
          <w:spacing w:val="-2"/>
        </w:rPr>
        <w:t>Feedback</w:t>
      </w:r>
    </w:p>
    <w:p w14:paraId="42578569">
      <w:pPr>
        <w:pStyle w:val="38"/>
        <w:numPr>
          <w:ilvl w:val="0"/>
          <w:numId w:val="1"/>
        </w:numPr>
        <w:tabs>
          <w:tab w:val="left" w:pos="259"/>
        </w:tabs>
        <w:spacing w:before="88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feedbackID:</w:t>
      </w:r>
      <w:r>
        <w:rPr>
          <w:spacing w:val="21"/>
          <w:sz w:val="19"/>
        </w:rPr>
        <w:t xml:space="preserve"> </w:t>
      </w:r>
      <w:r>
        <w:rPr>
          <w:spacing w:val="-5"/>
          <w:sz w:val="19"/>
        </w:rPr>
        <w:t>int</w:t>
      </w:r>
    </w:p>
    <w:p w14:paraId="6EE38310">
      <w:pPr>
        <w:pStyle w:val="38"/>
        <w:numPr>
          <w:ilvl w:val="0"/>
          <w:numId w:val="1"/>
        </w:numPr>
        <w:tabs>
          <w:tab w:val="left" w:pos="259"/>
        </w:tabs>
        <w:spacing w:before="3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comment: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38F72B92">
      <w:pPr>
        <w:pStyle w:val="38"/>
        <w:numPr>
          <w:ilvl w:val="0"/>
          <w:numId w:val="1"/>
        </w:numPr>
        <w:tabs>
          <w:tab w:val="left" w:pos="259"/>
        </w:tabs>
        <w:spacing w:before="18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rating:</w:t>
      </w:r>
      <w:r>
        <w:rPr>
          <w:spacing w:val="11"/>
          <w:sz w:val="19"/>
        </w:rPr>
        <w:t xml:space="preserve"> </w:t>
      </w:r>
      <w:r>
        <w:rPr>
          <w:spacing w:val="-5"/>
          <w:sz w:val="19"/>
        </w:rPr>
        <w:t>int</w:t>
      </w:r>
    </w:p>
    <w:p w14:paraId="45688195">
      <w:pPr>
        <w:pStyle w:val="38"/>
        <w:numPr>
          <w:ilvl w:val="0"/>
          <w:numId w:val="1"/>
        </w:numPr>
        <w:tabs>
          <w:tab w:val="left" w:pos="259"/>
        </w:tabs>
        <w:spacing w:before="18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reply: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3B74839E">
      <w:pPr>
        <w:pStyle w:val="38"/>
        <w:numPr>
          <w:ilvl w:val="0"/>
          <w:numId w:val="1"/>
        </w:numPr>
        <w:tabs>
          <w:tab w:val="left" w:pos="259"/>
        </w:tabs>
        <w:spacing w:before="17" w:after="0" w:line="240" w:lineRule="auto"/>
        <w:ind w:left="259" w:right="0" w:hanging="118"/>
        <w:jc w:val="left"/>
        <w:rPr>
          <w:sz w:val="19"/>
        </w:rPr>
      </w:pPr>
      <w:r>
        <w:rPr>
          <w:sz w:val="19"/>
        </w:rPr>
        <w:t>date: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Date</w:t>
      </w:r>
    </w:p>
    <w:p w14:paraId="0F5BD603">
      <w:pPr>
        <w:pStyle w:val="13"/>
        <w:spacing w:before="101"/>
        <w:ind w:left="141"/>
      </w:pPr>
      <w:r>
        <w:t>+</w:t>
      </w:r>
      <w:r>
        <w:rPr>
          <w:spacing w:val="17"/>
        </w:rPr>
        <w:t xml:space="preserve"> </w:t>
      </w:r>
      <w:r>
        <w:t>submitFeedback():</w:t>
      </w:r>
      <w:r>
        <w:rPr>
          <w:spacing w:val="18"/>
        </w:rPr>
        <w:t xml:space="preserve"> </w:t>
      </w:r>
      <w:r>
        <w:rPr>
          <w:spacing w:val="-4"/>
        </w:rPr>
        <w:t>bool</w:t>
      </w:r>
    </w:p>
    <w:p w14:paraId="1B6435EC">
      <w:pPr>
        <w:pStyle w:val="13"/>
        <w:spacing w:before="18"/>
        <w:ind w:left="141"/>
      </w:pPr>
      <w:r>
        <w:t>+</w:t>
      </w:r>
      <w:r>
        <w:rPr>
          <w:spacing w:val="20"/>
        </w:rPr>
        <w:t xml:space="preserve"> </w:t>
      </w:r>
      <w:r>
        <w:t>addReply(text:String):</w:t>
      </w:r>
      <w:r>
        <w:rPr>
          <w:spacing w:val="20"/>
        </w:rPr>
        <w:t xml:space="preserve"> </w:t>
      </w:r>
      <w:r>
        <w:rPr>
          <w:spacing w:val="-4"/>
        </w:rPr>
        <w:t>void</w:t>
      </w:r>
    </w:p>
    <w:p w14:paraId="5832E58C">
      <w:pPr>
        <w:spacing w:before="0" w:line="240" w:lineRule="auto"/>
        <w:rPr>
          <w:sz w:val="16"/>
        </w:rPr>
      </w:pPr>
      <w:r>
        <w:br w:type="column"/>
      </w:r>
    </w:p>
    <w:p w14:paraId="598D52F1">
      <w:pPr>
        <w:pStyle w:val="13"/>
        <w:rPr>
          <w:sz w:val="16"/>
        </w:rPr>
      </w:pPr>
    </w:p>
    <w:p w14:paraId="2789DA72">
      <w:pPr>
        <w:pStyle w:val="13"/>
        <w:rPr>
          <w:sz w:val="16"/>
        </w:rPr>
      </w:pPr>
    </w:p>
    <w:p w14:paraId="62A6D2AB">
      <w:pPr>
        <w:pStyle w:val="13"/>
        <w:rPr>
          <w:sz w:val="16"/>
        </w:rPr>
      </w:pPr>
    </w:p>
    <w:p w14:paraId="0AEA8B6A">
      <w:pPr>
        <w:pStyle w:val="13"/>
        <w:rPr>
          <w:sz w:val="16"/>
        </w:rPr>
      </w:pPr>
    </w:p>
    <w:p w14:paraId="4505B8B4">
      <w:pPr>
        <w:pStyle w:val="13"/>
        <w:rPr>
          <w:sz w:val="16"/>
        </w:rPr>
      </w:pPr>
    </w:p>
    <w:p w14:paraId="42A016DC">
      <w:pPr>
        <w:pStyle w:val="13"/>
        <w:rPr>
          <w:sz w:val="16"/>
        </w:rPr>
      </w:pPr>
    </w:p>
    <w:p w14:paraId="625A9319">
      <w:pPr>
        <w:pStyle w:val="13"/>
        <w:rPr>
          <w:sz w:val="16"/>
        </w:rPr>
      </w:pPr>
    </w:p>
    <w:p w14:paraId="0D13B333">
      <w:pPr>
        <w:pStyle w:val="13"/>
        <w:rPr>
          <w:sz w:val="16"/>
        </w:rPr>
      </w:pPr>
    </w:p>
    <w:p w14:paraId="341007BA">
      <w:pPr>
        <w:pStyle w:val="13"/>
        <w:rPr>
          <w:sz w:val="16"/>
        </w:rPr>
      </w:pPr>
    </w:p>
    <w:p w14:paraId="7A32B831">
      <w:pPr>
        <w:pStyle w:val="13"/>
        <w:rPr>
          <w:sz w:val="16"/>
        </w:rPr>
      </w:pPr>
    </w:p>
    <w:p w14:paraId="64A8D969">
      <w:pPr>
        <w:pStyle w:val="13"/>
        <w:rPr>
          <w:sz w:val="16"/>
        </w:rPr>
      </w:pPr>
    </w:p>
    <w:p w14:paraId="70AE15AC">
      <w:pPr>
        <w:pStyle w:val="13"/>
        <w:rPr>
          <w:sz w:val="16"/>
        </w:rPr>
      </w:pPr>
    </w:p>
    <w:p w14:paraId="2EDBC5DF">
      <w:pPr>
        <w:pStyle w:val="13"/>
        <w:rPr>
          <w:sz w:val="16"/>
        </w:rPr>
      </w:pPr>
    </w:p>
    <w:p w14:paraId="56452A06">
      <w:pPr>
        <w:pStyle w:val="13"/>
        <w:rPr>
          <w:sz w:val="16"/>
        </w:rPr>
      </w:pPr>
    </w:p>
    <w:p w14:paraId="27026832">
      <w:pPr>
        <w:pStyle w:val="13"/>
        <w:rPr>
          <w:sz w:val="16"/>
        </w:rPr>
      </w:pPr>
    </w:p>
    <w:p w14:paraId="492BD584">
      <w:pPr>
        <w:pStyle w:val="13"/>
        <w:spacing w:before="134"/>
        <w:rPr>
          <w:sz w:val="16"/>
        </w:rPr>
      </w:pPr>
    </w:p>
    <w:p w14:paraId="1553700D">
      <w:pPr>
        <w:spacing w:before="0"/>
        <w:ind w:left="11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4"/>
          <w:w w:val="105"/>
          <w:sz w:val="16"/>
        </w:rPr>
        <w:t>0..*</w:t>
      </w:r>
    </w:p>
    <w:p w14:paraId="3CB53416">
      <w:pPr>
        <w:pStyle w:val="13"/>
        <w:spacing w:before="192" w:line="259" w:lineRule="auto"/>
        <w:ind w:left="354" w:right="276"/>
      </w:pPr>
      <w:r>
        <w:br w:type="column"/>
      </w:r>
      <w:r>
        <w:t xml:space="preserve">+ respondFeedback(f:Feedback): </w:t>
      </w:r>
      <w:r>
        <w:rPr>
          <w:spacing w:val="-4"/>
        </w:rPr>
        <w:t>void</w:t>
      </w:r>
    </w:p>
    <w:p w14:paraId="61747D94">
      <w:pPr>
        <w:pStyle w:val="13"/>
        <w:ind w:left="354"/>
      </w:pPr>
      <w:r>
        <w:t>+</w:t>
      </w:r>
      <w:r>
        <w:rPr>
          <w:spacing w:val="16"/>
        </w:rPr>
        <w:t xml:space="preserve"> </w:t>
      </w:r>
      <w:r>
        <w:t>viewPerformance():</w:t>
      </w:r>
      <w:r>
        <w:rPr>
          <w:spacing w:val="17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rPr>
          <w:spacing w:val="-2"/>
        </w:rPr>
        <w:t>Report</w:t>
      </w:r>
    </w:p>
    <w:p w14:paraId="04DF25A8">
      <w:pPr>
        <w:pStyle w:val="13"/>
      </w:pPr>
    </w:p>
    <w:p w14:paraId="586A6028">
      <w:pPr>
        <w:pStyle w:val="13"/>
        <w:spacing w:before="122"/>
      </w:pPr>
    </w:p>
    <w:p w14:paraId="5680A199">
      <w:pPr>
        <w:pStyle w:val="2"/>
        <w:ind w:right="35"/>
        <w:jc w:val="center"/>
      </w:pPr>
      <w:r>
        <w:rPr>
          <w:spacing w:val="-2"/>
        </w:rPr>
        <w:t>Admin</w:t>
      </w:r>
    </w:p>
    <w:p w14:paraId="3B1E2C85">
      <w:pPr>
        <w:pStyle w:val="38"/>
        <w:numPr>
          <w:ilvl w:val="0"/>
          <w:numId w:val="2"/>
        </w:numPr>
        <w:tabs>
          <w:tab w:val="left" w:pos="472"/>
        </w:tabs>
        <w:spacing w:before="60" w:after="0" w:line="240" w:lineRule="auto"/>
        <w:ind w:left="472" w:right="0" w:hanging="118"/>
        <w:jc w:val="left"/>
        <w:rPr>
          <w:sz w:val="19"/>
        </w:rPr>
      </w:pPr>
      <w:r>
        <w:rPr>
          <w:sz w:val="19"/>
        </w:rPr>
        <w:t>adminID:</w:t>
      </w:r>
      <w:r>
        <w:rPr>
          <w:spacing w:val="16"/>
          <w:sz w:val="19"/>
        </w:rPr>
        <w:t xml:space="preserve"> </w:t>
      </w:r>
      <w:r>
        <w:rPr>
          <w:spacing w:val="-5"/>
          <w:sz w:val="19"/>
        </w:rPr>
        <w:t>int</w:t>
      </w:r>
    </w:p>
    <w:p w14:paraId="75E873E8">
      <w:pPr>
        <w:pStyle w:val="38"/>
        <w:numPr>
          <w:ilvl w:val="0"/>
          <w:numId w:val="2"/>
        </w:numPr>
        <w:tabs>
          <w:tab w:val="left" w:pos="472"/>
        </w:tabs>
        <w:spacing w:before="17" w:after="0" w:line="240" w:lineRule="auto"/>
        <w:ind w:left="472" w:right="0" w:hanging="118"/>
        <w:jc w:val="left"/>
        <w:rPr>
          <w:sz w:val="19"/>
        </w:rPr>
      </w:pPr>
      <w:r>
        <w:rPr>
          <w:sz w:val="19"/>
        </w:rPr>
        <w:t>name: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5FFC80A6">
      <w:pPr>
        <w:pStyle w:val="38"/>
        <w:numPr>
          <w:ilvl w:val="0"/>
          <w:numId w:val="2"/>
        </w:numPr>
        <w:tabs>
          <w:tab w:val="left" w:pos="472"/>
        </w:tabs>
        <w:spacing w:before="18" w:after="0" w:line="211" w:lineRule="exact"/>
        <w:ind w:left="472" w:right="0" w:hanging="118"/>
        <w:jc w:val="left"/>
        <w:rPr>
          <w:sz w:val="19"/>
        </w:rPr>
      </w:pPr>
      <w:r>
        <w:rPr>
          <w:sz w:val="19"/>
        </w:rPr>
        <w:t>email: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009E0324">
      <w:pPr>
        <w:pStyle w:val="13"/>
        <w:tabs>
          <w:tab w:val="right" w:pos="3706"/>
        </w:tabs>
        <w:spacing w:line="237" w:lineRule="exact"/>
        <w:ind w:left="141"/>
        <w:rPr>
          <w:rFonts w:ascii="Arial"/>
          <w:b/>
          <w:position w:val="6"/>
          <w:sz w:val="16"/>
        </w:rPr>
      </w:pPr>
      <w:r>
        <w:rPr>
          <w:sz w:val="16"/>
        </w:rPr>
        <w:t>1</w:t>
      </w:r>
      <w:r>
        <w:rPr>
          <w:spacing w:val="64"/>
          <w:w w:val="150"/>
          <w:sz w:val="16"/>
        </w:rPr>
        <w:t xml:space="preserve"> </w:t>
      </w:r>
      <w:r>
        <w:rPr>
          <w:position w:val="1"/>
        </w:rPr>
        <w:t>-</w:t>
      </w:r>
      <w:r>
        <w:rPr>
          <w:spacing w:val="6"/>
          <w:position w:val="1"/>
        </w:rPr>
        <w:t xml:space="preserve"> </w:t>
      </w:r>
      <w:r>
        <w:rPr>
          <w:position w:val="1"/>
        </w:rPr>
        <w:t>password:</w:t>
      </w:r>
      <w:r>
        <w:rPr>
          <w:spacing w:val="6"/>
          <w:position w:val="1"/>
        </w:rPr>
        <w:t xml:space="preserve"> </w:t>
      </w:r>
      <w:r>
        <w:rPr>
          <w:spacing w:val="-2"/>
          <w:position w:val="1"/>
        </w:rPr>
        <w:t>String</w:t>
      </w:r>
      <w:r>
        <w:rPr>
          <w:rFonts w:ascii="Times New Roman"/>
          <w:position w:val="1"/>
        </w:rPr>
        <w:tab/>
      </w:r>
      <w:r>
        <w:rPr>
          <w:rFonts w:ascii="Arial"/>
          <w:b/>
          <w:spacing w:val="-10"/>
          <w:position w:val="6"/>
          <w:sz w:val="16"/>
        </w:rPr>
        <w:t>1</w:t>
      </w:r>
    </w:p>
    <w:p w14:paraId="5F31F2CA">
      <w:pPr>
        <w:pStyle w:val="13"/>
        <w:spacing w:before="79"/>
        <w:ind w:left="354"/>
      </w:pPr>
      <w:r>
        <w:t>+</w:t>
      </w:r>
      <w:r>
        <w:rPr>
          <w:spacing w:val="16"/>
        </w:rPr>
        <w:t xml:space="preserve"> </w:t>
      </w:r>
      <w:r>
        <w:t>reviewReports():</w:t>
      </w:r>
      <w:r>
        <w:rPr>
          <w:spacing w:val="16"/>
        </w:rPr>
        <w:t xml:space="preserve"> </w:t>
      </w:r>
      <w:r>
        <w:rPr>
          <w:spacing w:val="-2"/>
        </w:rPr>
        <w:t>Problem</w:t>
      </w:r>
    </w:p>
    <w:p w14:paraId="2037528E">
      <w:pPr>
        <w:pStyle w:val="13"/>
        <w:spacing w:before="4"/>
        <w:ind w:left="354"/>
      </w:pPr>
      <w:r>
        <w:t>+</w:t>
      </w:r>
      <w:r>
        <w:rPr>
          <w:spacing w:val="17"/>
        </w:rPr>
        <w:t xml:space="preserve"> </w:t>
      </w:r>
      <w:r>
        <w:t>manageRecords():</w:t>
      </w:r>
      <w:r>
        <w:rPr>
          <w:spacing w:val="18"/>
        </w:rPr>
        <w:t xml:space="preserve"> </w:t>
      </w:r>
      <w:r>
        <w:rPr>
          <w:spacing w:val="-4"/>
        </w:rPr>
        <w:t>void</w:t>
      </w:r>
    </w:p>
    <w:p w14:paraId="5E4352A4">
      <w:pPr>
        <w:pStyle w:val="13"/>
        <w:spacing w:before="18"/>
        <w:ind w:left="354"/>
      </w:pPr>
      <w:r>
        <w:t>+</w:t>
      </w:r>
      <w:r>
        <w:rPr>
          <w:spacing w:val="15"/>
        </w:rPr>
        <w:t xml:space="preserve"> </w:t>
      </w:r>
      <w:r>
        <w:t>createReports():</w:t>
      </w:r>
      <w:r>
        <w:rPr>
          <w:spacing w:val="16"/>
        </w:rPr>
        <w:t xml:space="preserve"> </w:t>
      </w:r>
      <w:r>
        <w:rPr>
          <w:spacing w:val="-2"/>
        </w:rPr>
        <w:t>SystemReport</w:t>
      </w:r>
    </w:p>
    <w:p w14:paraId="35BB86ED">
      <w:pPr>
        <w:pStyle w:val="13"/>
        <w:spacing w:before="17"/>
        <w:ind w:left="354"/>
      </w:pPr>
      <w:r>
        <w:t>+</w:t>
      </w:r>
      <w:r>
        <w:rPr>
          <w:spacing w:val="20"/>
        </w:rPr>
        <w:t xml:space="preserve"> </w:t>
      </w:r>
      <w:r>
        <w:t>manageInformation():</w:t>
      </w:r>
      <w:r>
        <w:rPr>
          <w:spacing w:val="20"/>
        </w:rPr>
        <w:t xml:space="preserve"> </w:t>
      </w:r>
      <w:r>
        <w:rPr>
          <w:spacing w:val="-4"/>
        </w:rPr>
        <w:t>bool</w:t>
      </w:r>
    </w:p>
    <w:p w14:paraId="095D61D3">
      <w:pPr>
        <w:pStyle w:val="13"/>
        <w:spacing w:before="18"/>
        <w:ind w:left="354"/>
      </w:pPr>
      <w:r>
        <w:t>+</w:t>
      </w:r>
      <w:r>
        <w:rPr>
          <w:spacing w:val="15"/>
        </w:rPr>
        <w:t xml:space="preserve"> </w:t>
      </w:r>
      <w:r>
        <w:t>keepRecords():</w:t>
      </w:r>
      <w:r>
        <w:rPr>
          <w:spacing w:val="15"/>
        </w:rPr>
        <w:t xml:space="preserve"> </w:t>
      </w:r>
      <w:r>
        <w:rPr>
          <w:spacing w:val="-4"/>
        </w:rPr>
        <w:t>void</w:t>
      </w:r>
    </w:p>
    <w:p w14:paraId="19D0351F">
      <w:pPr>
        <w:pStyle w:val="38"/>
        <w:numPr>
          <w:ilvl w:val="0"/>
          <w:numId w:val="3"/>
        </w:numPr>
        <w:tabs>
          <w:tab w:val="left" w:pos="259"/>
        </w:tabs>
        <w:spacing w:before="81" w:after="0" w:line="240" w:lineRule="auto"/>
        <w:ind w:left="259" w:right="0" w:hanging="118"/>
        <w:jc w:val="left"/>
        <w:rPr>
          <w:sz w:val="19"/>
        </w:rPr>
      </w:pPr>
      <w:r>
        <w:br w:type="column"/>
      </w:r>
      <w:r>
        <w:rPr>
          <w:sz w:val="19"/>
        </w:rPr>
        <w:t>status: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4FBA6381">
      <w:pPr>
        <w:pStyle w:val="13"/>
        <w:spacing w:before="59"/>
        <w:ind w:left="141"/>
      </w:pPr>
      <w:r>
        <w:t>+</w:t>
      </w:r>
      <w:r>
        <w:rPr>
          <w:spacing w:val="10"/>
        </w:rPr>
        <w:t xml:space="preserve"> </w:t>
      </w:r>
      <w:r>
        <w:t>approve():</w:t>
      </w:r>
      <w:r>
        <w:rPr>
          <w:spacing w:val="11"/>
        </w:rPr>
        <w:t xml:space="preserve"> </w:t>
      </w:r>
      <w:r>
        <w:rPr>
          <w:spacing w:val="-4"/>
        </w:rPr>
        <w:t>bool</w:t>
      </w:r>
    </w:p>
    <w:p w14:paraId="25840EBA">
      <w:pPr>
        <w:pStyle w:val="13"/>
        <w:spacing w:before="18"/>
        <w:ind w:left="141"/>
      </w:pPr>
      <w:r>
        <w:t>+</w:t>
      </w:r>
      <w:r>
        <w:rPr>
          <w:spacing w:val="12"/>
        </w:rPr>
        <w:t xml:space="preserve"> </w:t>
      </w:r>
      <w:r>
        <w:t>updateInfo():</w:t>
      </w:r>
      <w:r>
        <w:rPr>
          <w:spacing w:val="13"/>
        </w:rPr>
        <w:t xml:space="preserve"> </w:t>
      </w:r>
      <w:r>
        <w:rPr>
          <w:spacing w:val="-4"/>
        </w:rPr>
        <w:t>void</w:t>
      </w:r>
    </w:p>
    <w:p w14:paraId="6493FB0C">
      <w:pPr>
        <w:pStyle w:val="13"/>
      </w:pPr>
    </w:p>
    <w:p w14:paraId="3F7BDDD9">
      <w:pPr>
        <w:pStyle w:val="13"/>
      </w:pPr>
    </w:p>
    <w:p w14:paraId="0698F187">
      <w:pPr>
        <w:pStyle w:val="13"/>
      </w:pPr>
    </w:p>
    <w:p w14:paraId="7B5FCE49">
      <w:pPr>
        <w:pStyle w:val="13"/>
      </w:pPr>
    </w:p>
    <w:p w14:paraId="6A2E6467">
      <w:pPr>
        <w:pStyle w:val="13"/>
      </w:pPr>
    </w:p>
    <w:p w14:paraId="107F83CA">
      <w:pPr>
        <w:pStyle w:val="13"/>
      </w:pPr>
    </w:p>
    <w:p w14:paraId="423BED75">
      <w:pPr>
        <w:pStyle w:val="13"/>
      </w:pPr>
    </w:p>
    <w:p w14:paraId="099CE1F7">
      <w:pPr>
        <w:pStyle w:val="13"/>
      </w:pPr>
    </w:p>
    <w:p w14:paraId="73CAA239">
      <w:pPr>
        <w:pStyle w:val="13"/>
      </w:pPr>
    </w:p>
    <w:p w14:paraId="76D5E3EC">
      <w:pPr>
        <w:pStyle w:val="13"/>
      </w:pPr>
    </w:p>
    <w:p w14:paraId="60EDED63">
      <w:pPr>
        <w:pStyle w:val="13"/>
      </w:pPr>
    </w:p>
    <w:p w14:paraId="6BA0959A">
      <w:pPr>
        <w:pStyle w:val="13"/>
      </w:pPr>
    </w:p>
    <w:p w14:paraId="1E16B7E2">
      <w:pPr>
        <w:pStyle w:val="13"/>
      </w:pPr>
    </w:p>
    <w:p w14:paraId="0C7DBC26">
      <w:pPr>
        <w:pStyle w:val="13"/>
      </w:pPr>
    </w:p>
    <w:p w14:paraId="0FBA92D5">
      <w:pPr>
        <w:spacing w:before="0"/>
        <w:ind w:left="40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4"/>
          <w:w w:val="105"/>
          <w:sz w:val="16"/>
        </w:rPr>
        <w:t>0..*</w:t>
      </w:r>
    </w:p>
    <w:p w14:paraId="1A98139D">
      <w:pPr>
        <w:pStyle w:val="13"/>
        <w:spacing w:line="216" w:lineRule="exact"/>
        <w:ind w:left="141"/>
      </w:pPr>
      <w:r>
        <w:br w:type="column"/>
      </w:r>
      <w:r>
        <w:t>-</w:t>
      </w:r>
      <w:r>
        <w:rPr>
          <w:spacing w:val="10"/>
        </w:rPr>
        <w:t xml:space="preserve"> </w:t>
      </w:r>
      <w:r>
        <w:t>availability:</w:t>
      </w:r>
      <w:r>
        <w:rPr>
          <w:spacing w:val="11"/>
        </w:rPr>
        <w:t xml:space="preserve"> </w:t>
      </w:r>
      <w:r>
        <w:rPr>
          <w:spacing w:val="-4"/>
        </w:rPr>
        <w:t>bool</w:t>
      </w:r>
    </w:p>
    <w:p w14:paraId="4F691B3C">
      <w:pPr>
        <w:pStyle w:val="13"/>
        <w:spacing w:before="188"/>
      </w:pPr>
    </w:p>
    <w:p w14:paraId="24E81E13">
      <w:pPr>
        <w:pStyle w:val="13"/>
        <w:ind w:left="141"/>
      </w:pPr>
      <w:r>
        <w:t>+</w:t>
      </w:r>
      <w:r>
        <w:rPr>
          <w:spacing w:val="28"/>
        </w:rPr>
        <w:t xml:space="preserve"> </w:t>
      </w:r>
      <w:r>
        <w:t>updatePrice(newPrice:double):</w:t>
      </w:r>
      <w:r>
        <w:rPr>
          <w:spacing w:val="28"/>
        </w:rPr>
        <w:t xml:space="preserve"> </w:t>
      </w:r>
      <w:r>
        <w:rPr>
          <w:spacing w:val="-4"/>
        </w:rPr>
        <w:t>void</w:t>
      </w:r>
    </w:p>
    <w:p w14:paraId="36AADF58">
      <w:pPr>
        <w:pStyle w:val="13"/>
        <w:spacing w:before="17"/>
        <w:ind w:left="141"/>
      </w:pPr>
      <w:r>
        <w:t>+</w:t>
      </w:r>
      <w:r>
        <w:rPr>
          <w:spacing w:val="17"/>
        </w:rPr>
        <w:t xml:space="preserve"> </w:t>
      </w:r>
      <w:r>
        <w:t>changeAvailability():</w:t>
      </w:r>
      <w:r>
        <w:rPr>
          <w:spacing w:val="17"/>
        </w:rPr>
        <w:t xml:space="preserve"> </w:t>
      </w:r>
      <w:r>
        <w:rPr>
          <w:spacing w:val="-4"/>
        </w:rPr>
        <w:t>void</w:t>
      </w:r>
    </w:p>
    <w:p w14:paraId="4784902E">
      <w:pPr>
        <w:pStyle w:val="13"/>
        <w:spacing w:after="0"/>
        <w:sectPr>
          <w:type w:val="continuous"/>
          <w:pgSz w:w="22070" w:h="8700" w:orient="landscape"/>
          <w:pgMar w:top="240" w:right="425" w:bottom="0" w:left="283" w:header="720" w:footer="720" w:gutter="0"/>
          <w:cols w:equalWidth="0" w:num="6">
            <w:col w:w="3464" w:space="688"/>
            <w:col w:w="3123" w:space="40"/>
            <w:col w:w="408" w:space="716"/>
            <w:col w:w="3747" w:space="1063"/>
            <w:col w:w="1863" w:space="2776"/>
            <w:col w:w="3474"/>
          </w:cols>
        </w:sectPr>
      </w:pPr>
    </w:p>
    <w:p w14:paraId="33AC994F">
      <w:pPr>
        <w:pStyle w:val="13"/>
        <w:spacing w:before="8"/>
        <w:rPr>
          <w:sz w:val="11"/>
        </w:rPr>
      </w:pPr>
    </w:p>
    <w:p w14:paraId="0E9C181E">
      <w:pPr>
        <w:pStyle w:val="13"/>
        <w:spacing w:after="0"/>
        <w:rPr>
          <w:sz w:val="11"/>
        </w:rPr>
        <w:sectPr>
          <w:type w:val="continuous"/>
          <w:pgSz w:w="22070" w:h="8700" w:orient="landscape"/>
          <w:pgMar w:top="240" w:right="425" w:bottom="0" w:left="283" w:header="720" w:footer="720" w:gutter="0"/>
          <w:cols w:space="720" w:num="1"/>
        </w:sectPr>
      </w:pPr>
    </w:p>
    <w:p w14:paraId="00EF192E">
      <w:pPr>
        <w:pStyle w:val="13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251460</wp:posOffset>
                </wp:positionH>
                <wp:positionV relativeFrom="page">
                  <wp:posOffset>108585</wp:posOffset>
                </wp:positionV>
                <wp:extent cx="13502005" cy="5309235"/>
                <wp:effectExtent l="635" t="635" r="3810" b="508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2005" cy="5309235"/>
                          <a:chOff x="0" y="0"/>
                          <a:chExt cx="13502005" cy="5309235"/>
                        </a:xfrm>
                      </wpg:grpSpPr>
                      <wps:wsp>
                        <wps:cNvPr id="10" name="Graphic 2"/>
                        <wps:cNvSpPr/>
                        <wps:spPr>
                          <a:xfrm>
                            <a:off x="4409" y="762840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890731" y="352758"/>
                                </a:moveTo>
                                <a:lnTo>
                                  <a:pt x="49439" y="352758"/>
                                </a:lnTo>
                                <a:lnTo>
                                  <a:pt x="45998" y="352420"/>
                                </a:lnTo>
                                <a:lnTo>
                                  <a:pt x="10847" y="332127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3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927129" y="17951"/>
                                </a:lnTo>
                                <a:lnTo>
                                  <a:pt x="1940170" y="49439"/>
                                </a:lnTo>
                                <a:lnTo>
                                  <a:pt x="1940170" y="303317"/>
                                </a:lnTo>
                                <a:lnTo>
                                  <a:pt x="1922215" y="339715"/>
                                </a:lnTo>
                                <a:lnTo>
                                  <a:pt x="1894172" y="352420"/>
                                </a:lnTo>
                                <a:lnTo>
                                  <a:pt x="1890731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3"/>
                        <wps:cNvSpPr/>
                        <wps:spPr>
                          <a:xfrm>
                            <a:off x="4409" y="762840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3" y="0"/>
                                </a:moveTo>
                                <a:lnTo>
                                  <a:pt x="1887257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894172" y="337"/>
                                </a:lnTo>
                                <a:lnTo>
                                  <a:pt x="1897579" y="1015"/>
                                </a:lnTo>
                                <a:lnTo>
                                  <a:pt x="1900987" y="1692"/>
                                </a:lnTo>
                                <a:lnTo>
                                  <a:pt x="1904296" y="2695"/>
                                </a:lnTo>
                                <a:lnTo>
                                  <a:pt x="1907505" y="4024"/>
                                </a:lnTo>
                                <a:lnTo>
                                  <a:pt x="1910715" y="5352"/>
                                </a:lnTo>
                                <a:lnTo>
                                  <a:pt x="1913765" y="6981"/>
                                </a:lnTo>
                                <a:lnTo>
                                  <a:pt x="1916653" y="8913"/>
                                </a:lnTo>
                                <a:lnTo>
                                  <a:pt x="1919542" y="10844"/>
                                </a:lnTo>
                                <a:lnTo>
                                  <a:pt x="1922215" y="13038"/>
                                </a:lnTo>
                                <a:lnTo>
                                  <a:pt x="1924672" y="15495"/>
                                </a:lnTo>
                                <a:lnTo>
                                  <a:pt x="1927129" y="17951"/>
                                </a:lnTo>
                                <a:lnTo>
                                  <a:pt x="1929322" y="20624"/>
                                </a:lnTo>
                                <a:lnTo>
                                  <a:pt x="1931252" y="23513"/>
                                </a:lnTo>
                                <a:lnTo>
                                  <a:pt x="1933183" y="26401"/>
                                </a:lnTo>
                                <a:lnTo>
                                  <a:pt x="1934813" y="29451"/>
                                </a:lnTo>
                                <a:lnTo>
                                  <a:pt x="1936142" y="32661"/>
                                </a:lnTo>
                                <a:lnTo>
                                  <a:pt x="1937472" y="35872"/>
                                </a:lnTo>
                                <a:lnTo>
                                  <a:pt x="1938475" y="39179"/>
                                </a:lnTo>
                                <a:lnTo>
                                  <a:pt x="1939153" y="42587"/>
                                </a:lnTo>
                                <a:lnTo>
                                  <a:pt x="1939831" y="45996"/>
                                </a:lnTo>
                                <a:lnTo>
                                  <a:pt x="1940170" y="49439"/>
                                </a:lnTo>
                                <a:lnTo>
                                  <a:pt x="1940171" y="52913"/>
                                </a:lnTo>
                                <a:lnTo>
                                  <a:pt x="1940171" y="299844"/>
                                </a:lnTo>
                                <a:lnTo>
                                  <a:pt x="1940170" y="303317"/>
                                </a:lnTo>
                                <a:lnTo>
                                  <a:pt x="1939831" y="306757"/>
                                </a:lnTo>
                                <a:lnTo>
                                  <a:pt x="1939153" y="310166"/>
                                </a:lnTo>
                                <a:lnTo>
                                  <a:pt x="1938475" y="313574"/>
                                </a:lnTo>
                                <a:lnTo>
                                  <a:pt x="1937472" y="316881"/>
                                </a:lnTo>
                                <a:lnTo>
                                  <a:pt x="1936142" y="320092"/>
                                </a:lnTo>
                                <a:lnTo>
                                  <a:pt x="1934812" y="323302"/>
                                </a:lnTo>
                                <a:lnTo>
                                  <a:pt x="1933183" y="326350"/>
                                </a:lnTo>
                                <a:lnTo>
                                  <a:pt x="1931252" y="329238"/>
                                </a:lnTo>
                                <a:lnTo>
                                  <a:pt x="1929322" y="332127"/>
                                </a:lnTo>
                                <a:lnTo>
                                  <a:pt x="1927129" y="334802"/>
                                </a:lnTo>
                                <a:lnTo>
                                  <a:pt x="1924672" y="337258"/>
                                </a:lnTo>
                                <a:lnTo>
                                  <a:pt x="1922215" y="339715"/>
                                </a:lnTo>
                                <a:lnTo>
                                  <a:pt x="1897579" y="351742"/>
                                </a:lnTo>
                                <a:lnTo>
                                  <a:pt x="1894172" y="352420"/>
                                </a:lnTo>
                                <a:lnTo>
                                  <a:pt x="1890731" y="352758"/>
                                </a:lnTo>
                                <a:lnTo>
                                  <a:pt x="1887257" y="352758"/>
                                </a:lnTo>
                                <a:lnTo>
                                  <a:pt x="52913" y="352758"/>
                                </a:lnTo>
                                <a:lnTo>
                                  <a:pt x="49439" y="352758"/>
                                </a:lnTo>
                                <a:lnTo>
                                  <a:pt x="45998" y="352420"/>
                                </a:lnTo>
                                <a:lnTo>
                                  <a:pt x="15497" y="337258"/>
                                </a:lnTo>
                                <a:lnTo>
                                  <a:pt x="13041" y="334802"/>
                                </a:lnTo>
                                <a:lnTo>
                                  <a:pt x="10847" y="332127"/>
                                </a:lnTo>
                                <a:lnTo>
                                  <a:pt x="8917" y="329238"/>
                                </a:lnTo>
                                <a:lnTo>
                                  <a:pt x="6986" y="326350"/>
                                </a:lnTo>
                                <a:lnTo>
                                  <a:pt x="5357" y="323302"/>
                                </a:lnTo>
                                <a:lnTo>
                                  <a:pt x="4027" y="320092"/>
                                </a:lnTo>
                                <a:lnTo>
                                  <a:pt x="2697" y="316881"/>
                                </a:lnTo>
                                <a:lnTo>
                                  <a:pt x="1694" y="313574"/>
                                </a:lnTo>
                                <a:lnTo>
                                  <a:pt x="1016" y="310166"/>
                                </a:lnTo>
                                <a:lnTo>
                                  <a:pt x="338" y="306757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0" y="49439"/>
                                </a:lnTo>
                                <a:lnTo>
                                  <a:pt x="338" y="45996"/>
                                </a:lnTo>
                                <a:lnTo>
                                  <a:pt x="1016" y="42587"/>
                                </a:lnTo>
                                <a:lnTo>
                                  <a:pt x="1694" y="39179"/>
                                </a:lnTo>
                                <a:lnTo>
                                  <a:pt x="2697" y="35872"/>
                                </a:lnTo>
                                <a:lnTo>
                                  <a:pt x="4027" y="32661"/>
                                </a:lnTo>
                                <a:lnTo>
                                  <a:pt x="5357" y="29451"/>
                                </a:lnTo>
                                <a:lnTo>
                                  <a:pt x="6986" y="26401"/>
                                </a:lnTo>
                                <a:lnTo>
                                  <a:pt x="8917" y="23513"/>
                                </a:lnTo>
                                <a:lnTo>
                                  <a:pt x="10847" y="20624"/>
                                </a:lnTo>
                                <a:lnTo>
                                  <a:pt x="13041" y="17951"/>
                                </a:lnTo>
                                <a:lnTo>
                                  <a:pt x="15497" y="15495"/>
                                </a:lnTo>
                                <a:lnTo>
                                  <a:pt x="17954" y="13038"/>
                                </a:lnTo>
                                <a:lnTo>
                                  <a:pt x="32664" y="4024"/>
                                </a:lnTo>
                                <a:lnTo>
                                  <a:pt x="35874" y="2695"/>
                                </a:lnTo>
                                <a:lnTo>
                                  <a:pt x="39183" y="1692"/>
                                </a:lnTo>
                                <a:lnTo>
                                  <a:pt x="42590" y="1015"/>
                                </a:lnTo>
                                <a:lnTo>
                                  <a:pt x="45998" y="337"/>
                                </a:lnTo>
                                <a:lnTo>
                                  <a:pt x="49439" y="0"/>
                                </a:lnTo>
                                <a:lnTo>
                                  <a:pt x="52913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4"/>
                        <wps:cNvSpPr/>
                        <wps:spPr>
                          <a:xfrm>
                            <a:off x="1944580" y="1336072"/>
                            <a:ext cx="149923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235" h="1786255">
                                <a:moveTo>
                                  <a:pt x="0" y="0"/>
                                </a:moveTo>
                                <a:lnTo>
                                  <a:pt x="440947" y="0"/>
                                </a:lnTo>
                                <a:lnTo>
                                  <a:pt x="440947" y="1455128"/>
                                </a:lnTo>
                                <a:lnTo>
                                  <a:pt x="1499223" y="1455128"/>
                                </a:lnTo>
                                <a:lnTo>
                                  <a:pt x="1499223" y="1785839"/>
                                </a:lnTo>
                                <a:lnTo>
                                  <a:pt x="696697" y="1785839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5"/>
                        <wps:cNvSpPr/>
                        <wps:spPr>
                          <a:xfrm>
                            <a:off x="4409" y="1027408"/>
                            <a:ext cx="194056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617855">
                                <a:moveTo>
                                  <a:pt x="1940171" y="617327"/>
                                </a:moveTo>
                                <a:lnTo>
                                  <a:pt x="0" y="617327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61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6"/>
                        <wps:cNvSpPr/>
                        <wps:spPr>
                          <a:xfrm>
                            <a:off x="4409" y="1027408"/>
                            <a:ext cx="194056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617855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617327"/>
                                </a:lnTo>
                                <a:lnTo>
                                  <a:pt x="0" y="617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44580" y="1468356"/>
                            <a:ext cx="1499235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235" h="2822575">
                                <a:moveTo>
                                  <a:pt x="0" y="176379"/>
                                </a:moveTo>
                                <a:lnTo>
                                  <a:pt x="0" y="0"/>
                                </a:lnTo>
                                <a:lnTo>
                                  <a:pt x="264568" y="0"/>
                                </a:lnTo>
                                <a:lnTo>
                                  <a:pt x="264568" y="2822067"/>
                                </a:lnTo>
                                <a:lnTo>
                                  <a:pt x="1499223" y="2822067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09" y="1644736"/>
                            <a:ext cx="1940560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97028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970085"/>
                                </a:lnTo>
                                <a:lnTo>
                                  <a:pt x="0" y="970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44580" y="1150874"/>
                            <a:ext cx="150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>
                                <a:moveTo>
                                  <a:pt x="0" y="0"/>
                                </a:moveTo>
                                <a:lnTo>
                                  <a:pt x="264568" y="0"/>
                                </a:lnTo>
                                <a:lnTo>
                                  <a:pt x="1508042" y="0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0"/>
                        <wps:cNvSpPr/>
                        <wps:spPr>
                          <a:xfrm>
                            <a:off x="2641277" y="145512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890731" y="352758"/>
                                </a:move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10847" y="332129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6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927129" y="17951"/>
                                </a:lnTo>
                                <a:lnTo>
                                  <a:pt x="1940171" y="49436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22216" y="339715"/>
                                </a:lnTo>
                                <a:lnTo>
                                  <a:pt x="1894173" y="352417"/>
                                </a:lnTo>
                                <a:lnTo>
                                  <a:pt x="1890731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1"/>
                        <wps:cNvSpPr/>
                        <wps:spPr>
                          <a:xfrm>
                            <a:off x="2641277" y="145512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4" y="0"/>
                                </a:moveTo>
                                <a:lnTo>
                                  <a:pt x="1887257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894173" y="337"/>
                                </a:lnTo>
                                <a:lnTo>
                                  <a:pt x="1924672" y="15495"/>
                                </a:lnTo>
                                <a:lnTo>
                                  <a:pt x="1927129" y="17951"/>
                                </a:lnTo>
                                <a:lnTo>
                                  <a:pt x="1939154" y="42589"/>
                                </a:lnTo>
                                <a:lnTo>
                                  <a:pt x="1939832" y="45996"/>
                                </a:lnTo>
                                <a:lnTo>
                                  <a:pt x="1940171" y="49436"/>
                                </a:lnTo>
                                <a:lnTo>
                                  <a:pt x="1940171" y="52913"/>
                                </a:lnTo>
                                <a:lnTo>
                                  <a:pt x="1940171" y="299844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39832" y="306757"/>
                                </a:lnTo>
                                <a:lnTo>
                                  <a:pt x="1939154" y="310164"/>
                                </a:lnTo>
                                <a:lnTo>
                                  <a:pt x="1938476" y="313572"/>
                                </a:lnTo>
                                <a:lnTo>
                                  <a:pt x="1924672" y="337258"/>
                                </a:lnTo>
                                <a:lnTo>
                                  <a:pt x="1922216" y="339715"/>
                                </a:lnTo>
                                <a:lnTo>
                                  <a:pt x="1919543" y="341909"/>
                                </a:lnTo>
                                <a:lnTo>
                                  <a:pt x="1916653" y="343838"/>
                                </a:lnTo>
                                <a:lnTo>
                                  <a:pt x="1913765" y="345769"/>
                                </a:lnTo>
                                <a:lnTo>
                                  <a:pt x="1890731" y="352758"/>
                                </a:lnTo>
                                <a:lnTo>
                                  <a:pt x="1887257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42590" y="351739"/>
                                </a:lnTo>
                                <a:lnTo>
                                  <a:pt x="39183" y="351061"/>
                                </a:lnTo>
                                <a:lnTo>
                                  <a:pt x="23515" y="343838"/>
                                </a:lnTo>
                                <a:lnTo>
                                  <a:pt x="20626" y="341909"/>
                                </a:lnTo>
                                <a:lnTo>
                                  <a:pt x="17954" y="339715"/>
                                </a:lnTo>
                                <a:lnTo>
                                  <a:pt x="15498" y="337258"/>
                                </a:lnTo>
                                <a:lnTo>
                                  <a:pt x="13041" y="334802"/>
                                </a:lnTo>
                                <a:lnTo>
                                  <a:pt x="4027" y="320092"/>
                                </a:lnTo>
                                <a:lnTo>
                                  <a:pt x="2698" y="316881"/>
                                </a:lnTo>
                                <a:lnTo>
                                  <a:pt x="1695" y="313572"/>
                                </a:lnTo>
                                <a:lnTo>
                                  <a:pt x="1017" y="310164"/>
                                </a:lnTo>
                                <a:lnTo>
                                  <a:pt x="339" y="306757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0" y="49436"/>
                                </a:lnTo>
                                <a:lnTo>
                                  <a:pt x="339" y="45996"/>
                                </a:lnTo>
                                <a:lnTo>
                                  <a:pt x="1017" y="42589"/>
                                </a:lnTo>
                                <a:lnTo>
                                  <a:pt x="1695" y="39181"/>
                                </a:lnTo>
                                <a:lnTo>
                                  <a:pt x="2698" y="35872"/>
                                </a:lnTo>
                                <a:lnTo>
                                  <a:pt x="4027" y="32661"/>
                                </a:lnTo>
                                <a:lnTo>
                                  <a:pt x="5357" y="29451"/>
                                </a:lnTo>
                                <a:lnTo>
                                  <a:pt x="15498" y="15495"/>
                                </a:lnTo>
                                <a:lnTo>
                                  <a:pt x="17954" y="13038"/>
                                </a:lnTo>
                                <a:lnTo>
                                  <a:pt x="20626" y="10844"/>
                                </a:lnTo>
                                <a:lnTo>
                                  <a:pt x="23515" y="8915"/>
                                </a:lnTo>
                                <a:lnTo>
                                  <a:pt x="26404" y="6984"/>
                                </a:lnTo>
                                <a:lnTo>
                                  <a:pt x="42590" y="1015"/>
                                </a:lnTo>
                                <a:lnTo>
                                  <a:pt x="45998" y="337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2"/>
                        <wps:cNvSpPr/>
                        <wps:spPr>
                          <a:xfrm>
                            <a:off x="4590268" y="806934"/>
                            <a:ext cx="90868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2028825">
                                <a:moveTo>
                                  <a:pt x="0" y="0"/>
                                </a:moveTo>
                                <a:lnTo>
                                  <a:pt x="264568" y="0"/>
                                </a:lnTo>
                                <a:lnTo>
                                  <a:pt x="264568" y="2028360"/>
                                </a:lnTo>
                                <a:lnTo>
                                  <a:pt x="908352" y="2028360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3"/>
                        <wps:cNvSpPr/>
                        <wps:spPr>
                          <a:xfrm>
                            <a:off x="2650097" y="410081"/>
                            <a:ext cx="194056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793750">
                                <a:moveTo>
                                  <a:pt x="1940171" y="793706"/>
                                </a:move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793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4"/>
                        <wps:cNvSpPr/>
                        <wps:spPr>
                          <a:xfrm>
                            <a:off x="2650097" y="410081"/>
                            <a:ext cx="194056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79375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793706"/>
                                </a:ln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15"/>
                        <wps:cNvSpPr/>
                        <wps:spPr>
                          <a:xfrm>
                            <a:off x="2650097" y="1203787"/>
                            <a:ext cx="194056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529590">
                                <a:moveTo>
                                  <a:pt x="1940171" y="529137"/>
                                </a:moveTo>
                                <a:lnTo>
                                  <a:pt x="0" y="529137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529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16"/>
                        <wps:cNvSpPr/>
                        <wps:spPr>
                          <a:xfrm>
                            <a:off x="2650097" y="1203787"/>
                            <a:ext cx="194056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52959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529137"/>
                                </a:lnTo>
                                <a:lnTo>
                                  <a:pt x="0" y="529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17"/>
                        <wps:cNvSpPr/>
                        <wps:spPr>
                          <a:xfrm>
                            <a:off x="2641277" y="2262063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890731" y="352758"/>
                                </a:move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10847" y="332129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927129" y="17950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22216" y="339716"/>
                                </a:lnTo>
                                <a:lnTo>
                                  <a:pt x="1894173" y="352417"/>
                                </a:lnTo>
                                <a:lnTo>
                                  <a:pt x="1890731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18"/>
                        <wps:cNvSpPr/>
                        <wps:spPr>
                          <a:xfrm>
                            <a:off x="2641277" y="2262063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4" y="0"/>
                                </a:moveTo>
                                <a:lnTo>
                                  <a:pt x="1887257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894173" y="337"/>
                                </a:lnTo>
                                <a:lnTo>
                                  <a:pt x="1916653" y="8913"/>
                                </a:lnTo>
                                <a:lnTo>
                                  <a:pt x="1919543" y="10844"/>
                                </a:lnTo>
                                <a:lnTo>
                                  <a:pt x="1922216" y="13038"/>
                                </a:lnTo>
                                <a:lnTo>
                                  <a:pt x="1924672" y="15495"/>
                                </a:lnTo>
                                <a:lnTo>
                                  <a:pt x="1927129" y="17950"/>
                                </a:lnTo>
                                <a:lnTo>
                                  <a:pt x="1929322" y="20622"/>
                                </a:lnTo>
                                <a:lnTo>
                                  <a:pt x="1931253" y="23513"/>
                                </a:lnTo>
                                <a:lnTo>
                                  <a:pt x="1933183" y="26401"/>
                                </a:lnTo>
                                <a:lnTo>
                                  <a:pt x="1940171" y="52913"/>
                                </a:lnTo>
                                <a:lnTo>
                                  <a:pt x="1940171" y="299844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39832" y="306757"/>
                                </a:lnTo>
                                <a:lnTo>
                                  <a:pt x="1939154" y="310166"/>
                                </a:lnTo>
                                <a:lnTo>
                                  <a:pt x="1938476" y="313574"/>
                                </a:lnTo>
                                <a:lnTo>
                                  <a:pt x="1931253" y="329240"/>
                                </a:lnTo>
                                <a:lnTo>
                                  <a:pt x="1929322" y="332129"/>
                                </a:lnTo>
                                <a:lnTo>
                                  <a:pt x="1907506" y="348728"/>
                                </a:lnTo>
                                <a:lnTo>
                                  <a:pt x="1904296" y="350058"/>
                                </a:lnTo>
                                <a:lnTo>
                                  <a:pt x="1900987" y="351061"/>
                                </a:lnTo>
                                <a:lnTo>
                                  <a:pt x="1897580" y="351739"/>
                                </a:lnTo>
                                <a:lnTo>
                                  <a:pt x="1894173" y="352417"/>
                                </a:lnTo>
                                <a:lnTo>
                                  <a:pt x="1890731" y="352758"/>
                                </a:lnTo>
                                <a:lnTo>
                                  <a:pt x="1887257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42590" y="351739"/>
                                </a:lnTo>
                                <a:lnTo>
                                  <a:pt x="39183" y="351061"/>
                                </a:lnTo>
                                <a:lnTo>
                                  <a:pt x="35873" y="350058"/>
                                </a:lnTo>
                                <a:lnTo>
                                  <a:pt x="32664" y="348728"/>
                                </a:lnTo>
                                <a:lnTo>
                                  <a:pt x="29454" y="347399"/>
                                </a:lnTo>
                                <a:lnTo>
                                  <a:pt x="15498" y="337260"/>
                                </a:lnTo>
                                <a:lnTo>
                                  <a:pt x="13041" y="334803"/>
                                </a:lnTo>
                                <a:lnTo>
                                  <a:pt x="4027" y="320092"/>
                                </a:lnTo>
                                <a:lnTo>
                                  <a:pt x="2698" y="316881"/>
                                </a:lnTo>
                                <a:lnTo>
                                  <a:pt x="1695" y="313574"/>
                                </a:lnTo>
                                <a:lnTo>
                                  <a:pt x="1017" y="310166"/>
                                </a:lnTo>
                                <a:lnTo>
                                  <a:pt x="339" y="306757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0" y="49439"/>
                                </a:lnTo>
                                <a:lnTo>
                                  <a:pt x="339" y="45996"/>
                                </a:lnTo>
                                <a:lnTo>
                                  <a:pt x="1017" y="42587"/>
                                </a:lnTo>
                                <a:lnTo>
                                  <a:pt x="1695" y="39181"/>
                                </a:lnTo>
                                <a:lnTo>
                                  <a:pt x="2698" y="35872"/>
                                </a:lnTo>
                                <a:lnTo>
                                  <a:pt x="4027" y="32661"/>
                                </a:lnTo>
                                <a:lnTo>
                                  <a:pt x="5357" y="29451"/>
                                </a:lnTo>
                                <a:lnTo>
                                  <a:pt x="15498" y="15495"/>
                                </a:lnTo>
                                <a:lnTo>
                                  <a:pt x="17954" y="13038"/>
                                </a:lnTo>
                                <a:lnTo>
                                  <a:pt x="32664" y="4024"/>
                                </a:lnTo>
                                <a:lnTo>
                                  <a:pt x="35873" y="2695"/>
                                </a:lnTo>
                                <a:lnTo>
                                  <a:pt x="39183" y="1692"/>
                                </a:lnTo>
                                <a:lnTo>
                                  <a:pt x="42590" y="1014"/>
                                </a:lnTo>
                                <a:lnTo>
                                  <a:pt x="45998" y="337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19"/>
                        <wps:cNvSpPr/>
                        <wps:spPr>
                          <a:xfrm>
                            <a:off x="2641278" y="2526632"/>
                            <a:ext cx="194056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793750">
                                <a:moveTo>
                                  <a:pt x="1940171" y="793706"/>
                                </a:move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793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0"/>
                        <wps:cNvSpPr/>
                        <wps:spPr>
                          <a:xfrm>
                            <a:off x="2641278" y="2526632"/>
                            <a:ext cx="194056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79375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793706"/>
                                </a:ln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1"/>
                        <wps:cNvSpPr/>
                        <wps:spPr>
                          <a:xfrm>
                            <a:off x="2641278" y="3320338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940171" y="352758"/>
                                </a:moveTo>
                                <a:lnTo>
                                  <a:pt x="0" y="352758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2"/>
                        <wps:cNvSpPr/>
                        <wps:spPr>
                          <a:xfrm>
                            <a:off x="2641278" y="3320338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352758"/>
                                </a:lnTo>
                                <a:lnTo>
                                  <a:pt x="0" y="352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3"/>
                        <wps:cNvSpPr/>
                        <wps:spPr>
                          <a:xfrm>
                            <a:off x="2658915" y="3893570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890731" y="352756"/>
                                </a:moveTo>
                                <a:lnTo>
                                  <a:pt x="49439" y="352756"/>
                                </a:lnTo>
                                <a:lnTo>
                                  <a:pt x="45998" y="352416"/>
                                </a:lnTo>
                                <a:lnTo>
                                  <a:pt x="10847" y="332127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927129" y="17951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22216" y="339715"/>
                                </a:lnTo>
                                <a:lnTo>
                                  <a:pt x="1894172" y="352416"/>
                                </a:lnTo>
                                <a:lnTo>
                                  <a:pt x="1890731" y="352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4"/>
                        <wps:cNvSpPr/>
                        <wps:spPr>
                          <a:xfrm>
                            <a:off x="2658915" y="3893570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4" y="0"/>
                                </a:moveTo>
                                <a:lnTo>
                                  <a:pt x="1887257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894172" y="337"/>
                                </a:lnTo>
                                <a:lnTo>
                                  <a:pt x="1916654" y="8915"/>
                                </a:lnTo>
                                <a:lnTo>
                                  <a:pt x="1919543" y="10844"/>
                                </a:lnTo>
                                <a:lnTo>
                                  <a:pt x="1922216" y="13038"/>
                                </a:lnTo>
                                <a:lnTo>
                                  <a:pt x="1924673" y="15495"/>
                                </a:lnTo>
                                <a:lnTo>
                                  <a:pt x="1927129" y="17951"/>
                                </a:lnTo>
                                <a:lnTo>
                                  <a:pt x="1929323" y="20624"/>
                                </a:lnTo>
                                <a:lnTo>
                                  <a:pt x="1931253" y="23513"/>
                                </a:lnTo>
                                <a:lnTo>
                                  <a:pt x="1933183" y="26401"/>
                                </a:lnTo>
                                <a:lnTo>
                                  <a:pt x="1934813" y="29451"/>
                                </a:lnTo>
                                <a:lnTo>
                                  <a:pt x="1936143" y="32661"/>
                                </a:lnTo>
                                <a:lnTo>
                                  <a:pt x="1937472" y="35872"/>
                                </a:lnTo>
                                <a:lnTo>
                                  <a:pt x="1938476" y="39181"/>
                                </a:lnTo>
                                <a:lnTo>
                                  <a:pt x="1939154" y="42589"/>
                                </a:lnTo>
                                <a:lnTo>
                                  <a:pt x="1939832" y="45997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52913"/>
                                </a:lnTo>
                                <a:lnTo>
                                  <a:pt x="1940171" y="299844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39832" y="306756"/>
                                </a:lnTo>
                                <a:lnTo>
                                  <a:pt x="1931254" y="329238"/>
                                </a:lnTo>
                                <a:lnTo>
                                  <a:pt x="1929323" y="332127"/>
                                </a:lnTo>
                                <a:lnTo>
                                  <a:pt x="1927129" y="334802"/>
                                </a:lnTo>
                                <a:lnTo>
                                  <a:pt x="1924673" y="337258"/>
                                </a:lnTo>
                                <a:lnTo>
                                  <a:pt x="1922216" y="339715"/>
                                </a:lnTo>
                                <a:lnTo>
                                  <a:pt x="1907506" y="348725"/>
                                </a:lnTo>
                                <a:lnTo>
                                  <a:pt x="1904296" y="350054"/>
                                </a:lnTo>
                                <a:lnTo>
                                  <a:pt x="1887257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39" y="352756"/>
                                </a:lnTo>
                                <a:lnTo>
                                  <a:pt x="45998" y="352416"/>
                                </a:lnTo>
                                <a:lnTo>
                                  <a:pt x="42590" y="351738"/>
                                </a:lnTo>
                                <a:lnTo>
                                  <a:pt x="39183" y="351059"/>
                                </a:lnTo>
                                <a:lnTo>
                                  <a:pt x="35874" y="350054"/>
                                </a:lnTo>
                                <a:lnTo>
                                  <a:pt x="32664" y="348725"/>
                                </a:lnTo>
                                <a:lnTo>
                                  <a:pt x="29454" y="347397"/>
                                </a:lnTo>
                                <a:lnTo>
                                  <a:pt x="26405" y="345767"/>
                                </a:lnTo>
                                <a:lnTo>
                                  <a:pt x="23516" y="343836"/>
                                </a:lnTo>
                                <a:lnTo>
                                  <a:pt x="20627" y="341906"/>
                                </a:lnTo>
                                <a:lnTo>
                                  <a:pt x="17954" y="339715"/>
                                </a:lnTo>
                                <a:lnTo>
                                  <a:pt x="15498" y="337258"/>
                                </a:lnTo>
                                <a:lnTo>
                                  <a:pt x="13041" y="334802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15498" y="15495"/>
                                </a:lnTo>
                                <a:lnTo>
                                  <a:pt x="17954" y="13038"/>
                                </a:lnTo>
                                <a:lnTo>
                                  <a:pt x="42590" y="1015"/>
                                </a:lnTo>
                                <a:lnTo>
                                  <a:pt x="45998" y="337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25"/>
                        <wps:cNvSpPr/>
                        <wps:spPr>
                          <a:xfrm>
                            <a:off x="2658916" y="4158139"/>
                            <a:ext cx="194056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793750">
                                <a:moveTo>
                                  <a:pt x="1940171" y="793706"/>
                                </a:move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793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26"/>
                        <wps:cNvSpPr/>
                        <wps:spPr>
                          <a:xfrm>
                            <a:off x="2658916" y="4158139"/>
                            <a:ext cx="1940560" cy="114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114681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793706"/>
                                </a:ln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940560" h="1146810">
                                <a:moveTo>
                                  <a:pt x="0" y="793706"/>
                                </a:moveTo>
                                <a:lnTo>
                                  <a:pt x="1940171" y="793706"/>
                                </a:lnTo>
                                <a:lnTo>
                                  <a:pt x="1940171" y="1146464"/>
                                </a:lnTo>
                                <a:lnTo>
                                  <a:pt x="0" y="1146464"/>
                                </a:lnTo>
                                <a:lnTo>
                                  <a:pt x="0" y="793706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27"/>
                        <wps:cNvSpPr/>
                        <wps:spPr>
                          <a:xfrm>
                            <a:off x="5498620" y="57323"/>
                            <a:ext cx="209042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353060">
                                <a:moveTo>
                                  <a:pt x="2040654" y="352758"/>
                                </a:move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10847" y="332127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lnTo>
                                  <a:pt x="2040654" y="0"/>
                                </a:lnTo>
                                <a:lnTo>
                                  <a:pt x="2077051" y="17951"/>
                                </a:lnTo>
                                <a:lnTo>
                                  <a:pt x="2090093" y="49439"/>
                                </a:lnTo>
                                <a:lnTo>
                                  <a:pt x="2090093" y="303317"/>
                                </a:lnTo>
                                <a:lnTo>
                                  <a:pt x="2072139" y="339715"/>
                                </a:lnTo>
                                <a:lnTo>
                                  <a:pt x="2044095" y="352417"/>
                                </a:lnTo>
                                <a:lnTo>
                                  <a:pt x="2040654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28"/>
                        <wps:cNvSpPr/>
                        <wps:spPr>
                          <a:xfrm>
                            <a:off x="5498620" y="57323"/>
                            <a:ext cx="209042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353060">
                                <a:moveTo>
                                  <a:pt x="52914" y="0"/>
                                </a:moveTo>
                                <a:lnTo>
                                  <a:pt x="2037180" y="0"/>
                                </a:lnTo>
                                <a:lnTo>
                                  <a:pt x="2040654" y="0"/>
                                </a:lnTo>
                                <a:lnTo>
                                  <a:pt x="2044095" y="337"/>
                                </a:lnTo>
                                <a:lnTo>
                                  <a:pt x="2066577" y="8915"/>
                                </a:lnTo>
                                <a:lnTo>
                                  <a:pt x="2069466" y="10844"/>
                                </a:lnTo>
                                <a:lnTo>
                                  <a:pt x="2081175" y="23511"/>
                                </a:lnTo>
                                <a:lnTo>
                                  <a:pt x="2083106" y="26398"/>
                                </a:lnTo>
                                <a:lnTo>
                                  <a:pt x="2084736" y="29450"/>
                                </a:lnTo>
                                <a:lnTo>
                                  <a:pt x="2086065" y="32660"/>
                                </a:lnTo>
                                <a:lnTo>
                                  <a:pt x="2087395" y="35870"/>
                                </a:lnTo>
                                <a:lnTo>
                                  <a:pt x="2088398" y="39179"/>
                                </a:lnTo>
                                <a:lnTo>
                                  <a:pt x="2089076" y="42587"/>
                                </a:lnTo>
                                <a:lnTo>
                                  <a:pt x="2089754" y="45996"/>
                                </a:lnTo>
                                <a:lnTo>
                                  <a:pt x="2090093" y="49439"/>
                                </a:lnTo>
                                <a:lnTo>
                                  <a:pt x="2090093" y="52913"/>
                                </a:lnTo>
                                <a:lnTo>
                                  <a:pt x="2090093" y="299844"/>
                                </a:lnTo>
                                <a:lnTo>
                                  <a:pt x="2090093" y="303317"/>
                                </a:lnTo>
                                <a:lnTo>
                                  <a:pt x="2089754" y="306757"/>
                                </a:lnTo>
                                <a:lnTo>
                                  <a:pt x="2089076" y="310166"/>
                                </a:lnTo>
                                <a:lnTo>
                                  <a:pt x="2088398" y="313574"/>
                                </a:lnTo>
                                <a:lnTo>
                                  <a:pt x="2087395" y="316881"/>
                                </a:lnTo>
                                <a:lnTo>
                                  <a:pt x="2086065" y="320092"/>
                                </a:lnTo>
                                <a:lnTo>
                                  <a:pt x="2084736" y="323302"/>
                                </a:lnTo>
                                <a:lnTo>
                                  <a:pt x="2054218" y="350058"/>
                                </a:lnTo>
                                <a:lnTo>
                                  <a:pt x="2047503" y="351739"/>
                                </a:lnTo>
                                <a:lnTo>
                                  <a:pt x="2044095" y="352417"/>
                                </a:lnTo>
                                <a:lnTo>
                                  <a:pt x="2040654" y="352758"/>
                                </a:lnTo>
                                <a:lnTo>
                                  <a:pt x="2037180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42590" y="351739"/>
                                </a:lnTo>
                                <a:lnTo>
                                  <a:pt x="39182" y="351061"/>
                                </a:lnTo>
                                <a:lnTo>
                                  <a:pt x="15497" y="337258"/>
                                </a:lnTo>
                                <a:lnTo>
                                  <a:pt x="13040" y="334802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4027" y="32660"/>
                                </a:lnTo>
                                <a:lnTo>
                                  <a:pt x="5356" y="29450"/>
                                </a:lnTo>
                                <a:lnTo>
                                  <a:pt x="6986" y="26398"/>
                                </a:lnTo>
                                <a:lnTo>
                                  <a:pt x="8916" y="23511"/>
                                </a:lnTo>
                                <a:lnTo>
                                  <a:pt x="10847" y="20624"/>
                                </a:lnTo>
                                <a:lnTo>
                                  <a:pt x="13040" y="17951"/>
                                </a:lnTo>
                                <a:lnTo>
                                  <a:pt x="15497" y="15495"/>
                                </a:lnTo>
                                <a:lnTo>
                                  <a:pt x="17954" y="13038"/>
                                </a:lnTo>
                                <a:lnTo>
                                  <a:pt x="42590" y="1015"/>
                                </a:lnTo>
                                <a:lnTo>
                                  <a:pt x="45998" y="337"/>
                                </a:lnTo>
                                <a:lnTo>
                                  <a:pt x="49439" y="0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29"/>
                        <wps:cNvSpPr/>
                        <wps:spPr>
                          <a:xfrm>
                            <a:off x="5498621" y="321892"/>
                            <a:ext cx="209042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617855">
                                <a:moveTo>
                                  <a:pt x="2090093" y="617327"/>
                                </a:moveTo>
                                <a:lnTo>
                                  <a:pt x="0" y="617327"/>
                                </a:lnTo>
                                <a:lnTo>
                                  <a:pt x="0" y="0"/>
                                </a:lnTo>
                                <a:lnTo>
                                  <a:pt x="2090093" y="0"/>
                                </a:lnTo>
                                <a:lnTo>
                                  <a:pt x="2090093" y="61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0"/>
                        <wps:cNvSpPr/>
                        <wps:spPr>
                          <a:xfrm>
                            <a:off x="5498621" y="321892"/>
                            <a:ext cx="209042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617855">
                                <a:moveTo>
                                  <a:pt x="0" y="0"/>
                                </a:moveTo>
                                <a:lnTo>
                                  <a:pt x="2090093" y="0"/>
                                </a:lnTo>
                                <a:lnTo>
                                  <a:pt x="2090093" y="617327"/>
                                </a:lnTo>
                                <a:lnTo>
                                  <a:pt x="0" y="617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1"/>
                        <wps:cNvSpPr/>
                        <wps:spPr>
                          <a:xfrm>
                            <a:off x="4581449" y="762840"/>
                            <a:ext cx="91757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2557780">
                                <a:moveTo>
                                  <a:pt x="917171" y="176379"/>
                                </a:moveTo>
                                <a:lnTo>
                                  <a:pt x="917171" y="0"/>
                                </a:lnTo>
                                <a:lnTo>
                                  <a:pt x="449766" y="0"/>
                                </a:lnTo>
                                <a:lnTo>
                                  <a:pt x="449766" y="2557498"/>
                                </a:lnTo>
                                <a:lnTo>
                                  <a:pt x="0" y="2557498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2"/>
                        <wps:cNvSpPr/>
                        <wps:spPr>
                          <a:xfrm>
                            <a:off x="5498621" y="939219"/>
                            <a:ext cx="209042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793750">
                                <a:moveTo>
                                  <a:pt x="0" y="0"/>
                                </a:moveTo>
                                <a:lnTo>
                                  <a:pt x="2090093" y="0"/>
                                </a:lnTo>
                                <a:lnTo>
                                  <a:pt x="2090093" y="793706"/>
                                </a:lnTo>
                                <a:lnTo>
                                  <a:pt x="0" y="793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3"/>
                        <wps:cNvSpPr/>
                        <wps:spPr>
                          <a:xfrm>
                            <a:off x="8417697" y="101418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890731" y="352756"/>
                                </a:moveTo>
                                <a:lnTo>
                                  <a:pt x="49439" y="352756"/>
                                </a:lnTo>
                                <a:lnTo>
                                  <a:pt x="45998" y="352417"/>
                                </a:lnTo>
                                <a:lnTo>
                                  <a:pt x="10846" y="332127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3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927127" y="17951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22214" y="339716"/>
                                </a:lnTo>
                                <a:lnTo>
                                  <a:pt x="1894173" y="352417"/>
                                </a:lnTo>
                                <a:lnTo>
                                  <a:pt x="1890731" y="352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4"/>
                        <wps:cNvSpPr/>
                        <wps:spPr>
                          <a:xfrm>
                            <a:off x="8417697" y="101418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3" y="0"/>
                                </a:moveTo>
                                <a:lnTo>
                                  <a:pt x="1887257" y="0"/>
                                </a:lnTo>
                                <a:lnTo>
                                  <a:pt x="1890731" y="0"/>
                                </a:lnTo>
                                <a:lnTo>
                                  <a:pt x="1894173" y="337"/>
                                </a:lnTo>
                                <a:lnTo>
                                  <a:pt x="1929321" y="20624"/>
                                </a:lnTo>
                                <a:lnTo>
                                  <a:pt x="1931252" y="23515"/>
                                </a:lnTo>
                                <a:lnTo>
                                  <a:pt x="1933182" y="26403"/>
                                </a:lnTo>
                                <a:lnTo>
                                  <a:pt x="1934812" y="29451"/>
                                </a:lnTo>
                                <a:lnTo>
                                  <a:pt x="1936141" y="32661"/>
                                </a:lnTo>
                                <a:lnTo>
                                  <a:pt x="1937471" y="35872"/>
                                </a:lnTo>
                                <a:lnTo>
                                  <a:pt x="1938475" y="39181"/>
                                </a:lnTo>
                                <a:lnTo>
                                  <a:pt x="1939153" y="42589"/>
                                </a:lnTo>
                                <a:lnTo>
                                  <a:pt x="1939832" y="45997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52913"/>
                                </a:lnTo>
                                <a:lnTo>
                                  <a:pt x="1940171" y="299844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39832" y="306757"/>
                                </a:lnTo>
                                <a:lnTo>
                                  <a:pt x="1939153" y="310166"/>
                                </a:lnTo>
                                <a:lnTo>
                                  <a:pt x="1938475" y="313574"/>
                                </a:lnTo>
                                <a:lnTo>
                                  <a:pt x="1937471" y="316881"/>
                                </a:lnTo>
                                <a:lnTo>
                                  <a:pt x="1936141" y="320090"/>
                                </a:lnTo>
                                <a:lnTo>
                                  <a:pt x="1934812" y="323300"/>
                                </a:lnTo>
                                <a:lnTo>
                                  <a:pt x="1933182" y="326349"/>
                                </a:lnTo>
                                <a:lnTo>
                                  <a:pt x="1931252" y="329238"/>
                                </a:lnTo>
                                <a:lnTo>
                                  <a:pt x="1929321" y="332127"/>
                                </a:lnTo>
                                <a:lnTo>
                                  <a:pt x="1916653" y="343840"/>
                                </a:lnTo>
                                <a:lnTo>
                                  <a:pt x="1913763" y="345772"/>
                                </a:lnTo>
                                <a:lnTo>
                                  <a:pt x="1897580" y="351739"/>
                                </a:lnTo>
                                <a:lnTo>
                                  <a:pt x="1894173" y="352417"/>
                                </a:lnTo>
                                <a:lnTo>
                                  <a:pt x="1890731" y="352756"/>
                                </a:lnTo>
                                <a:lnTo>
                                  <a:pt x="1887257" y="352758"/>
                                </a:lnTo>
                                <a:lnTo>
                                  <a:pt x="52913" y="352758"/>
                                </a:lnTo>
                                <a:lnTo>
                                  <a:pt x="32663" y="348729"/>
                                </a:lnTo>
                                <a:lnTo>
                                  <a:pt x="29452" y="347401"/>
                                </a:lnTo>
                                <a:lnTo>
                                  <a:pt x="4027" y="320090"/>
                                </a:lnTo>
                                <a:lnTo>
                                  <a:pt x="2697" y="316881"/>
                                </a:lnTo>
                                <a:lnTo>
                                  <a:pt x="1693" y="313574"/>
                                </a:lnTo>
                                <a:lnTo>
                                  <a:pt x="1016" y="310166"/>
                                </a:lnTo>
                                <a:lnTo>
                                  <a:pt x="339" y="306757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0" y="49439"/>
                                </a:lnTo>
                                <a:lnTo>
                                  <a:pt x="339" y="45997"/>
                                </a:lnTo>
                                <a:lnTo>
                                  <a:pt x="1016" y="42589"/>
                                </a:lnTo>
                                <a:lnTo>
                                  <a:pt x="1693" y="39181"/>
                                </a:lnTo>
                                <a:lnTo>
                                  <a:pt x="2697" y="35872"/>
                                </a:lnTo>
                                <a:lnTo>
                                  <a:pt x="4027" y="32661"/>
                                </a:lnTo>
                                <a:lnTo>
                                  <a:pt x="5356" y="29451"/>
                                </a:lnTo>
                                <a:lnTo>
                                  <a:pt x="6986" y="26401"/>
                                </a:lnTo>
                                <a:lnTo>
                                  <a:pt x="8915" y="23513"/>
                                </a:lnTo>
                                <a:lnTo>
                                  <a:pt x="10846" y="20624"/>
                                </a:lnTo>
                                <a:lnTo>
                                  <a:pt x="13040" y="17951"/>
                                </a:lnTo>
                                <a:lnTo>
                                  <a:pt x="15497" y="15495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0"/>
                                </a:lnTo>
                                <a:lnTo>
                                  <a:pt x="52913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35"/>
                        <wps:cNvSpPr/>
                        <wps:spPr>
                          <a:xfrm>
                            <a:off x="7718441" y="895388"/>
                            <a:ext cx="699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>
                                <a:moveTo>
                                  <a:pt x="6992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566" y="829246"/>
                            <a:ext cx="132284" cy="13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37"/>
                        <wps:cNvSpPr/>
                        <wps:spPr>
                          <a:xfrm>
                            <a:off x="8417697" y="365986"/>
                            <a:ext cx="194056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1058545">
                                <a:moveTo>
                                  <a:pt x="1940171" y="1058275"/>
                                </a:moveTo>
                                <a:lnTo>
                                  <a:pt x="0" y="1058275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105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38"/>
                        <wps:cNvSpPr/>
                        <wps:spPr>
                          <a:xfrm>
                            <a:off x="8417697" y="365986"/>
                            <a:ext cx="194056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1058545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1058275"/>
                                </a:lnTo>
                                <a:lnTo>
                                  <a:pt x="0" y="1058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39"/>
                        <wps:cNvSpPr/>
                        <wps:spPr>
                          <a:xfrm>
                            <a:off x="8417697" y="1336072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940171" y="352758"/>
                                </a:moveTo>
                                <a:lnTo>
                                  <a:pt x="0" y="352758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0"/>
                        <wps:cNvSpPr/>
                        <wps:spPr>
                          <a:xfrm>
                            <a:off x="8417697" y="1336072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352758"/>
                                </a:lnTo>
                                <a:lnTo>
                                  <a:pt x="0" y="352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1"/>
                        <wps:cNvSpPr/>
                        <wps:spPr>
                          <a:xfrm>
                            <a:off x="5498620" y="1953399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1890731" y="352758"/>
                                </a:move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10847" y="332127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38"/>
                                </a:lnTo>
                                <a:lnTo>
                                  <a:pt x="52914" y="0"/>
                                </a:lnTo>
                                <a:lnTo>
                                  <a:pt x="1890731" y="1"/>
                                </a:lnTo>
                                <a:lnTo>
                                  <a:pt x="1927129" y="17954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22216" y="339715"/>
                                </a:lnTo>
                                <a:lnTo>
                                  <a:pt x="1890731" y="3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2"/>
                        <wps:cNvSpPr/>
                        <wps:spPr>
                          <a:xfrm>
                            <a:off x="5498620" y="1953399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4" y="0"/>
                                </a:moveTo>
                                <a:lnTo>
                                  <a:pt x="1887257" y="0"/>
                                </a:lnTo>
                                <a:lnTo>
                                  <a:pt x="1890731" y="1"/>
                                </a:lnTo>
                                <a:lnTo>
                                  <a:pt x="1894172" y="340"/>
                                </a:lnTo>
                                <a:lnTo>
                                  <a:pt x="1897579" y="1018"/>
                                </a:lnTo>
                                <a:lnTo>
                                  <a:pt x="1900986" y="1694"/>
                                </a:lnTo>
                                <a:lnTo>
                                  <a:pt x="1916653" y="8913"/>
                                </a:lnTo>
                                <a:lnTo>
                                  <a:pt x="1919543" y="10844"/>
                                </a:lnTo>
                                <a:lnTo>
                                  <a:pt x="1922216" y="13038"/>
                                </a:lnTo>
                                <a:lnTo>
                                  <a:pt x="1924672" y="15497"/>
                                </a:lnTo>
                                <a:lnTo>
                                  <a:pt x="1927129" y="17954"/>
                                </a:lnTo>
                                <a:lnTo>
                                  <a:pt x="1936142" y="32661"/>
                                </a:lnTo>
                                <a:lnTo>
                                  <a:pt x="1937471" y="35872"/>
                                </a:lnTo>
                                <a:lnTo>
                                  <a:pt x="1938476" y="39181"/>
                                </a:lnTo>
                                <a:lnTo>
                                  <a:pt x="1939154" y="42589"/>
                                </a:lnTo>
                                <a:lnTo>
                                  <a:pt x="1939832" y="45997"/>
                                </a:lnTo>
                                <a:lnTo>
                                  <a:pt x="1940171" y="49439"/>
                                </a:lnTo>
                                <a:lnTo>
                                  <a:pt x="1940171" y="52913"/>
                                </a:lnTo>
                                <a:lnTo>
                                  <a:pt x="1940171" y="299844"/>
                                </a:lnTo>
                                <a:lnTo>
                                  <a:pt x="1940171" y="303317"/>
                                </a:lnTo>
                                <a:lnTo>
                                  <a:pt x="1939832" y="306757"/>
                                </a:lnTo>
                                <a:lnTo>
                                  <a:pt x="1924672" y="337258"/>
                                </a:lnTo>
                                <a:lnTo>
                                  <a:pt x="1922216" y="339715"/>
                                </a:lnTo>
                                <a:lnTo>
                                  <a:pt x="1907505" y="348725"/>
                                </a:lnTo>
                                <a:lnTo>
                                  <a:pt x="1904295" y="350056"/>
                                </a:lnTo>
                                <a:lnTo>
                                  <a:pt x="1900986" y="351061"/>
                                </a:lnTo>
                                <a:lnTo>
                                  <a:pt x="1897579" y="351739"/>
                                </a:lnTo>
                                <a:lnTo>
                                  <a:pt x="1894172" y="352417"/>
                                </a:lnTo>
                                <a:lnTo>
                                  <a:pt x="1890731" y="352758"/>
                                </a:lnTo>
                                <a:lnTo>
                                  <a:pt x="1887257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39" y="352758"/>
                                </a:lnTo>
                                <a:lnTo>
                                  <a:pt x="45998" y="352417"/>
                                </a:lnTo>
                                <a:lnTo>
                                  <a:pt x="42590" y="351739"/>
                                </a:lnTo>
                                <a:lnTo>
                                  <a:pt x="39182" y="351061"/>
                                </a:lnTo>
                                <a:lnTo>
                                  <a:pt x="35873" y="350056"/>
                                </a:lnTo>
                                <a:lnTo>
                                  <a:pt x="32663" y="348725"/>
                                </a:lnTo>
                                <a:lnTo>
                                  <a:pt x="29453" y="347397"/>
                                </a:lnTo>
                                <a:lnTo>
                                  <a:pt x="26404" y="345767"/>
                                </a:lnTo>
                                <a:lnTo>
                                  <a:pt x="23515" y="343836"/>
                                </a:lnTo>
                                <a:lnTo>
                                  <a:pt x="20626" y="341906"/>
                                </a:lnTo>
                                <a:lnTo>
                                  <a:pt x="17954" y="339715"/>
                                </a:lnTo>
                                <a:lnTo>
                                  <a:pt x="15497" y="337258"/>
                                </a:lnTo>
                                <a:lnTo>
                                  <a:pt x="13040" y="334802"/>
                                </a:lnTo>
                                <a:lnTo>
                                  <a:pt x="0" y="303317"/>
                                </a:lnTo>
                                <a:lnTo>
                                  <a:pt x="0" y="299844"/>
                                </a:lnTo>
                                <a:lnTo>
                                  <a:pt x="0" y="52913"/>
                                </a:lnTo>
                                <a:lnTo>
                                  <a:pt x="4027" y="32661"/>
                                </a:lnTo>
                                <a:lnTo>
                                  <a:pt x="5356" y="29451"/>
                                </a:lnTo>
                                <a:lnTo>
                                  <a:pt x="15497" y="15497"/>
                                </a:lnTo>
                                <a:lnTo>
                                  <a:pt x="17954" y="13038"/>
                                </a:lnTo>
                                <a:lnTo>
                                  <a:pt x="49439" y="1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3"/>
                        <wps:cNvSpPr/>
                        <wps:spPr>
                          <a:xfrm>
                            <a:off x="5498621" y="2217968"/>
                            <a:ext cx="194056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617855">
                                <a:moveTo>
                                  <a:pt x="1940171" y="617327"/>
                                </a:moveTo>
                                <a:lnTo>
                                  <a:pt x="0" y="617327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61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4"/>
                        <wps:cNvSpPr/>
                        <wps:spPr>
                          <a:xfrm>
                            <a:off x="5498621" y="2217968"/>
                            <a:ext cx="1940560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1411605">
                                <a:moveTo>
                                  <a:pt x="0" y="0"/>
                                </a:moveTo>
                                <a:lnTo>
                                  <a:pt x="1940171" y="0"/>
                                </a:lnTo>
                                <a:lnTo>
                                  <a:pt x="1940171" y="617327"/>
                                </a:lnTo>
                                <a:lnTo>
                                  <a:pt x="0" y="617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940560" h="1411605">
                                <a:moveTo>
                                  <a:pt x="0" y="617327"/>
                                </a:moveTo>
                                <a:lnTo>
                                  <a:pt x="1940171" y="617327"/>
                                </a:lnTo>
                                <a:lnTo>
                                  <a:pt x="1940171" y="1411033"/>
                                </a:lnTo>
                                <a:lnTo>
                                  <a:pt x="0" y="1411033"/>
                                </a:lnTo>
                                <a:lnTo>
                                  <a:pt x="0" y="617327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45"/>
                        <wps:cNvSpPr/>
                        <wps:spPr>
                          <a:xfrm>
                            <a:off x="11363228" y="4409"/>
                            <a:ext cx="213423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53060">
                                <a:moveTo>
                                  <a:pt x="2084748" y="352756"/>
                                </a:moveTo>
                                <a:lnTo>
                                  <a:pt x="49440" y="352756"/>
                                </a:lnTo>
                                <a:lnTo>
                                  <a:pt x="45999" y="352416"/>
                                </a:lnTo>
                                <a:lnTo>
                                  <a:pt x="10847" y="332127"/>
                                </a:lnTo>
                                <a:lnTo>
                                  <a:pt x="0" y="303317"/>
                                </a:lnTo>
                                <a:lnTo>
                                  <a:pt x="0" y="49439"/>
                                </a:lnTo>
                                <a:lnTo>
                                  <a:pt x="17954" y="13041"/>
                                </a:lnTo>
                                <a:lnTo>
                                  <a:pt x="49440" y="0"/>
                                </a:lnTo>
                                <a:lnTo>
                                  <a:pt x="52914" y="0"/>
                                </a:lnTo>
                                <a:lnTo>
                                  <a:pt x="2084748" y="0"/>
                                </a:lnTo>
                                <a:lnTo>
                                  <a:pt x="2121146" y="17954"/>
                                </a:lnTo>
                                <a:lnTo>
                                  <a:pt x="2134188" y="49439"/>
                                </a:lnTo>
                                <a:lnTo>
                                  <a:pt x="2134188" y="303317"/>
                                </a:lnTo>
                                <a:lnTo>
                                  <a:pt x="2116233" y="339715"/>
                                </a:lnTo>
                                <a:lnTo>
                                  <a:pt x="2088188" y="352416"/>
                                </a:lnTo>
                                <a:lnTo>
                                  <a:pt x="2084748" y="352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46"/>
                        <wps:cNvSpPr/>
                        <wps:spPr>
                          <a:xfrm>
                            <a:off x="11363228" y="4409"/>
                            <a:ext cx="213423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53060">
                                <a:moveTo>
                                  <a:pt x="52914" y="0"/>
                                </a:moveTo>
                                <a:lnTo>
                                  <a:pt x="2081275" y="0"/>
                                </a:lnTo>
                                <a:lnTo>
                                  <a:pt x="2084748" y="0"/>
                                </a:lnTo>
                                <a:lnTo>
                                  <a:pt x="2088188" y="337"/>
                                </a:lnTo>
                                <a:lnTo>
                                  <a:pt x="2123340" y="20626"/>
                                </a:lnTo>
                                <a:lnTo>
                                  <a:pt x="2125268" y="23513"/>
                                </a:lnTo>
                                <a:lnTo>
                                  <a:pt x="2127199" y="26403"/>
                                </a:lnTo>
                                <a:lnTo>
                                  <a:pt x="2134189" y="52913"/>
                                </a:lnTo>
                                <a:lnTo>
                                  <a:pt x="2134189" y="299844"/>
                                </a:lnTo>
                                <a:lnTo>
                                  <a:pt x="2134188" y="303317"/>
                                </a:lnTo>
                                <a:lnTo>
                                  <a:pt x="2133848" y="306757"/>
                                </a:lnTo>
                                <a:lnTo>
                                  <a:pt x="2133170" y="310166"/>
                                </a:lnTo>
                                <a:lnTo>
                                  <a:pt x="2132493" y="313572"/>
                                </a:lnTo>
                                <a:lnTo>
                                  <a:pt x="2107781" y="345767"/>
                                </a:lnTo>
                                <a:lnTo>
                                  <a:pt x="2081275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40" y="352756"/>
                                </a:lnTo>
                                <a:lnTo>
                                  <a:pt x="45999" y="352416"/>
                                </a:lnTo>
                                <a:lnTo>
                                  <a:pt x="42590" y="351738"/>
                                </a:lnTo>
                                <a:lnTo>
                                  <a:pt x="39182" y="351059"/>
                                </a:lnTo>
                                <a:lnTo>
                                  <a:pt x="15497" y="337258"/>
                                </a:lnTo>
                                <a:lnTo>
                                  <a:pt x="13041" y="334802"/>
                                </a:lnTo>
                                <a:lnTo>
                                  <a:pt x="1017" y="310166"/>
                                </a:lnTo>
                                <a:lnTo>
                                  <a:pt x="339" y="306757"/>
                                </a:lnTo>
                                <a:lnTo>
                                  <a:pt x="0" y="303317"/>
                                </a:lnTo>
                                <a:lnTo>
                                  <a:pt x="1" y="299844"/>
                                </a:lnTo>
                                <a:lnTo>
                                  <a:pt x="1" y="52913"/>
                                </a:lnTo>
                                <a:lnTo>
                                  <a:pt x="15497" y="15497"/>
                                </a:lnTo>
                                <a:lnTo>
                                  <a:pt x="49440" y="0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D5B5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47"/>
                        <wps:cNvSpPr/>
                        <wps:spPr>
                          <a:xfrm>
                            <a:off x="11363229" y="268978"/>
                            <a:ext cx="2134235" cy="114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1146810">
                                <a:moveTo>
                                  <a:pt x="2134188" y="1146464"/>
                                </a:moveTo>
                                <a:lnTo>
                                  <a:pt x="0" y="1146464"/>
                                </a:lnTo>
                                <a:lnTo>
                                  <a:pt x="0" y="0"/>
                                </a:lnTo>
                                <a:lnTo>
                                  <a:pt x="2134188" y="0"/>
                                </a:lnTo>
                                <a:lnTo>
                                  <a:pt x="2134188" y="1146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48"/>
                        <wps:cNvSpPr/>
                        <wps:spPr>
                          <a:xfrm>
                            <a:off x="11363229" y="268978"/>
                            <a:ext cx="2134235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1675764">
                                <a:moveTo>
                                  <a:pt x="0" y="0"/>
                                </a:moveTo>
                                <a:lnTo>
                                  <a:pt x="2134188" y="0"/>
                                </a:lnTo>
                                <a:lnTo>
                                  <a:pt x="2134188" y="1146464"/>
                                </a:lnTo>
                                <a:lnTo>
                                  <a:pt x="0" y="1146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34235" h="1675764">
                                <a:moveTo>
                                  <a:pt x="0" y="1146464"/>
                                </a:moveTo>
                                <a:lnTo>
                                  <a:pt x="2134188" y="1146464"/>
                                </a:lnTo>
                                <a:lnTo>
                                  <a:pt x="2134188" y="1675602"/>
                                </a:lnTo>
                                <a:lnTo>
                                  <a:pt x="0" y="1675602"/>
                                </a:lnTo>
                                <a:lnTo>
                                  <a:pt x="0" y="1146464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49"/>
                        <wps:cNvSpPr/>
                        <wps:spPr>
                          <a:xfrm>
                            <a:off x="7491706" y="2784939"/>
                            <a:ext cx="133223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976630">
                                <a:moveTo>
                                  <a:pt x="1331839" y="976347"/>
                                </a:moveTo>
                                <a:lnTo>
                                  <a:pt x="1322843" y="976347"/>
                                </a:lnTo>
                                <a:lnTo>
                                  <a:pt x="1322843" y="41537"/>
                                </a:lnTo>
                                <a:lnTo>
                                  <a:pt x="0" y="415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563" y="2780529"/>
                            <a:ext cx="132284" cy="13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1"/>
                        <wps:cNvSpPr/>
                        <wps:spPr>
                          <a:xfrm>
                            <a:off x="7676903" y="3761286"/>
                            <a:ext cx="194056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353060">
                                <a:moveTo>
                                  <a:pt x="52914" y="0"/>
                                </a:moveTo>
                                <a:lnTo>
                                  <a:pt x="1887258" y="0"/>
                                </a:lnTo>
                                <a:lnTo>
                                  <a:pt x="1890732" y="0"/>
                                </a:lnTo>
                                <a:lnTo>
                                  <a:pt x="1894173" y="337"/>
                                </a:lnTo>
                                <a:lnTo>
                                  <a:pt x="1897580" y="1015"/>
                                </a:lnTo>
                                <a:lnTo>
                                  <a:pt x="1900987" y="1694"/>
                                </a:lnTo>
                                <a:lnTo>
                                  <a:pt x="1904296" y="2700"/>
                                </a:lnTo>
                                <a:lnTo>
                                  <a:pt x="1931253" y="23515"/>
                                </a:lnTo>
                                <a:lnTo>
                                  <a:pt x="1933183" y="26403"/>
                                </a:lnTo>
                                <a:lnTo>
                                  <a:pt x="1934813" y="29453"/>
                                </a:lnTo>
                                <a:lnTo>
                                  <a:pt x="1936142" y="32664"/>
                                </a:lnTo>
                                <a:lnTo>
                                  <a:pt x="1937472" y="35874"/>
                                </a:lnTo>
                                <a:lnTo>
                                  <a:pt x="1938475" y="39181"/>
                                </a:lnTo>
                                <a:lnTo>
                                  <a:pt x="1939153" y="42589"/>
                                </a:lnTo>
                                <a:lnTo>
                                  <a:pt x="1939833" y="45997"/>
                                </a:lnTo>
                                <a:lnTo>
                                  <a:pt x="1940172" y="49439"/>
                                </a:lnTo>
                                <a:lnTo>
                                  <a:pt x="1940172" y="52913"/>
                                </a:lnTo>
                                <a:lnTo>
                                  <a:pt x="1940172" y="299844"/>
                                </a:lnTo>
                                <a:lnTo>
                                  <a:pt x="1940172" y="303319"/>
                                </a:lnTo>
                                <a:lnTo>
                                  <a:pt x="1939833" y="306760"/>
                                </a:lnTo>
                                <a:lnTo>
                                  <a:pt x="1939153" y="310168"/>
                                </a:lnTo>
                                <a:lnTo>
                                  <a:pt x="1938475" y="313574"/>
                                </a:lnTo>
                                <a:lnTo>
                                  <a:pt x="1924673" y="337258"/>
                                </a:lnTo>
                                <a:lnTo>
                                  <a:pt x="1922216" y="339715"/>
                                </a:lnTo>
                                <a:lnTo>
                                  <a:pt x="1897580" y="351739"/>
                                </a:lnTo>
                                <a:lnTo>
                                  <a:pt x="1894173" y="352417"/>
                                </a:lnTo>
                                <a:lnTo>
                                  <a:pt x="1890732" y="352758"/>
                                </a:lnTo>
                                <a:lnTo>
                                  <a:pt x="1887258" y="352758"/>
                                </a:lnTo>
                                <a:lnTo>
                                  <a:pt x="52914" y="352758"/>
                                </a:lnTo>
                                <a:lnTo>
                                  <a:pt x="49440" y="352758"/>
                                </a:lnTo>
                                <a:lnTo>
                                  <a:pt x="45999" y="352417"/>
                                </a:lnTo>
                                <a:lnTo>
                                  <a:pt x="42591" y="351739"/>
                                </a:lnTo>
                                <a:lnTo>
                                  <a:pt x="39183" y="351061"/>
                                </a:lnTo>
                                <a:lnTo>
                                  <a:pt x="23516" y="343836"/>
                                </a:lnTo>
                                <a:lnTo>
                                  <a:pt x="20627" y="341906"/>
                                </a:lnTo>
                                <a:lnTo>
                                  <a:pt x="17954" y="339715"/>
                                </a:lnTo>
                                <a:lnTo>
                                  <a:pt x="15498" y="337258"/>
                                </a:lnTo>
                                <a:lnTo>
                                  <a:pt x="13041" y="334802"/>
                                </a:lnTo>
                                <a:lnTo>
                                  <a:pt x="1017" y="310166"/>
                                </a:lnTo>
                                <a:lnTo>
                                  <a:pt x="339" y="306760"/>
                                </a:lnTo>
                                <a:lnTo>
                                  <a:pt x="0" y="303319"/>
                                </a:lnTo>
                                <a:lnTo>
                                  <a:pt x="1" y="299844"/>
                                </a:lnTo>
                                <a:lnTo>
                                  <a:pt x="1" y="52913"/>
                                </a:lnTo>
                                <a:lnTo>
                                  <a:pt x="0" y="49439"/>
                                </a:lnTo>
                                <a:lnTo>
                                  <a:pt x="339" y="45997"/>
                                </a:lnTo>
                                <a:lnTo>
                                  <a:pt x="1017" y="42589"/>
                                </a:lnTo>
                                <a:lnTo>
                                  <a:pt x="1694" y="39181"/>
                                </a:lnTo>
                                <a:lnTo>
                                  <a:pt x="2698" y="35874"/>
                                </a:lnTo>
                                <a:lnTo>
                                  <a:pt x="4028" y="32664"/>
                                </a:lnTo>
                                <a:lnTo>
                                  <a:pt x="5357" y="29453"/>
                                </a:lnTo>
                                <a:lnTo>
                                  <a:pt x="6986" y="26404"/>
                                </a:lnTo>
                                <a:lnTo>
                                  <a:pt x="8916" y="23517"/>
                                </a:lnTo>
                                <a:lnTo>
                                  <a:pt x="10847" y="20626"/>
                                </a:lnTo>
                                <a:lnTo>
                                  <a:pt x="13041" y="17954"/>
                                </a:lnTo>
                                <a:lnTo>
                                  <a:pt x="15498" y="15497"/>
                                </a:lnTo>
                                <a:lnTo>
                                  <a:pt x="17954" y="13041"/>
                                </a:lnTo>
                                <a:lnTo>
                                  <a:pt x="32665" y="4028"/>
                                </a:lnTo>
                                <a:lnTo>
                                  <a:pt x="35874" y="2700"/>
                                </a:lnTo>
                                <a:lnTo>
                                  <a:pt x="39183" y="1694"/>
                                </a:lnTo>
                                <a:lnTo>
                                  <a:pt x="42591" y="1015"/>
                                </a:lnTo>
                                <a:lnTo>
                                  <a:pt x="45999" y="337"/>
                                </a:lnTo>
                                <a:lnTo>
                                  <a:pt x="49440" y="0"/>
                                </a:lnTo>
                                <a:lnTo>
                                  <a:pt x="52914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2"/>
                        <wps:cNvSpPr/>
                        <wps:spPr>
                          <a:xfrm>
                            <a:off x="7676904" y="4025855"/>
                            <a:ext cx="194056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529590">
                                <a:moveTo>
                                  <a:pt x="1940171" y="529137"/>
                                </a:moveTo>
                                <a:lnTo>
                                  <a:pt x="0" y="529137"/>
                                </a:lnTo>
                                <a:lnTo>
                                  <a:pt x="0" y="0"/>
                                </a:lnTo>
                                <a:lnTo>
                                  <a:pt x="1940171" y="0"/>
                                </a:lnTo>
                                <a:lnTo>
                                  <a:pt x="1940171" y="529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3"/>
                        <wps:cNvSpPr/>
                        <wps:spPr>
                          <a:xfrm>
                            <a:off x="10487594" y="896358"/>
                            <a:ext cx="84581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8255">
                                <a:moveTo>
                                  <a:pt x="845738" y="7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9719" y="829600"/>
                            <a:ext cx="132284" cy="13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55"/>
                        <wps:cNvSpPr/>
                        <wps:spPr>
                          <a:xfrm>
                            <a:off x="3581291" y="1741656"/>
                            <a:ext cx="7810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520700">
                                <a:moveTo>
                                  <a:pt x="38891" y="132284"/>
                                </a:moveTo>
                                <a:lnTo>
                                  <a:pt x="38891" y="520406"/>
                                </a:lnTo>
                                <a:lnTo>
                                  <a:pt x="21253" y="520406"/>
                                </a:lnTo>
                              </a:path>
                              <a:path w="78105" h="520700">
                                <a:moveTo>
                                  <a:pt x="38891" y="0"/>
                                </a:moveTo>
                                <a:lnTo>
                                  <a:pt x="77782" y="66142"/>
                                </a:lnTo>
                                <a:lnTo>
                                  <a:pt x="38891" y="132284"/>
                                </a:lnTo>
                                <a:lnTo>
                                  <a:pt x="0" y="66142"/>
                                </a:lnTo>
                                <a:lnTo>
                                  <a:pt x="38891" y="0"/>
                                </a:lnTo>
                                <a:close/>
                              </a:path>
                            </a:pathLst>
                          </a:cu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8pt;margin-top:8.55pt;height:418.05pt;width:1063.15pt;mso-position-horizontal-relative:page;mso-position-vertical-relative:page;z-index:-251643904;mso-width-relative:page;mso-height-relative:page;" coordsize="13502005,5309235" o:gfxdata="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">
                <o:lock v:ext="edit" aspectratio="f"/>
                <v:shape id="Graphic 2" o:spid="_x0000_s1026" o:spt="100" style="position:absolute;left:4409;top:762840;height:353060;width:1940560;" fillcolor="#FFF1CC" filled="t" stroked="f" coordsize="1940560,353060" o:gfxdata="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hAHersAAADb&#10;AAAADwAAAAAAAAABACAAAAAiAAAAZHJzL2Rvd25yZXYueG1sUEsBAhQAFAAAAAgAh07iQDMvBZ47&#10;AAAAOQAAABAAAAAAAAAAAQAgAAAACgEAAGRycy9zaGFwZXhtbC54bWxQSwUGAAAAAAYABgBbAQAA&#10;tAMAAAAA&#10;" path="m1890731,352758l49439,352758,45998,352420,10847,332127,0,303317,0,49439,17954,13038,49439,0,52913,0,1890731,0,1927129,17951,1940170,49439,1940170,303317,1922215,339715,1894172,352420,1890731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4409;top:762840;height:353060;width:1940560;" filled="f" stroked="t" coordsize="1940560,353060" o:gfxdata="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mmV5ugAAANsA&#10;AAAPAAAAAAAAAAEAIAAAACIAAABkcnMvZG93bnJldi54bWxQSwECFAAUAAAACACHTuJAMy8FnjsA&#10;AAA5AAAAEAAAAAAAAAABACAAAAAJAQAAZHJzL3NoYXBleG1sLnhtbFBLBQYAAAAABgAGAFsBAACz&#10;AwAAAAA=&#10;" path="m52913,0l1887257,0,1890731,0,1894172,337,1897579,1015,1900987,1692,1904296,2695,1907505,4024,1910715,5352,1913765,6981,1916653,8913,1919542,10844,1922215,13038,1924672,15495,1927129,17951,1929322,20624,1931252,23513,1933183,26401,1934813,29451,1936142,32661,1937472,35872,1938475,39179,1939153,42587,1939831,45996,1940170,49439,1940171,52913,1940171,299844,1940170,303317,1939831,306757,1939153,310166,1938475,313574,1937472,316881,1936142,320092,1934812,323302,1933183,326350,1931252,329238,1929322,332127,1927129,334802,1924672,337258,1922215,339715,1897579,351742,1894172,352420,1890731,352758,1887257,352758,52913,352758,49439,352758,45998,352420,15497,337258,13041,334802,10847,332127,8917,329238,6986,326350,5357,323302,4027,320092,2697,316881,1694,313574,1016,310166,338,306757,0,303317,0,299844,0,52913,0,49439,338,45996,1016,42587,1694,39179,2697,35872,4027,32661,5357,29451,6986,26401,8917,23513,10847,20624,13041,17951,15497,15495,17954,13038,32664,4024,35874,2695,39183,1692,42590,1015,45998,337,49439,0,52913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944580;top:1336072;height:1786255;width:1499235;" filled="f" stroked="t" coordsize="1499235,1786255" o:gfxdata="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T8gIO2AAAA2wAAAA8A&#10;AAAAAAAAAQAgAAAAIgAAAGRycy9kb3ducmV2LnhtbFBLAQIUABQAAAAIAIdO4kAzLwWeOwAAADkA&#10;AAAQAAAAAAAAAAEAIAAAAAUBAABkcnMvc2hhcGV4bWwueG1sUEsFBgAAAAAGAAYAWwEAAK8DAAAA&#10;AA==&#10;" path="m0,0l440947,0,440947,1455128,1499223,1455128,1499223,1785839,696697,1785839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4409;top:1027408;height:617855;width:1940560;" fillcolor="#FFFFFF" filled="t" stroked="f" coordsize="1940560,617855" o:gfxdata="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CrZXu5AAAA2wAA&#10;AA8AAAAAAAAAAQAgAAAAIgAAAGRycy9kb3ducmV2LnhtbFBLAQIUABQAAAAIAIdO4kAzLwWeOwAA&#10;ADkAAAAQAAAAAAAAAAEAIAAAAAgBAABkcnMvc2hhcGV4bWwueG1sUEsFBgAAAAAGAAYAWwEAALID&#10;AAAAAA==&#10;" path="m1940171,617327l0,617327,0,0,1940171,0,1940171,6173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4409;top:1027408;height:617855;width:1940560;" filled="f" stroked="t" coordsize="1940560,617855" o:gfxdata="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s+ctbsAAADb&#10;AAAADwAAAAAAAAABACAAAAAiAAAAZHJzL2Rvd25yZXYueG1sUEsBAhQAFAAAAAgAh07iQDMvBZ47&#10;AAAAOQAAABAAAAAAAAAAAQAgAAAACgEAAGRycy9zaGFwZXhtbC54bWxQSwUGAAAAAAYABgBbAQAA&#10;tAMAAAAA&#10;" path="m0,0l1940171,0,1940171,617327,0,617327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1944580;top:1468356;height:2822575;width:1499235;" filled="f" stroked="t" coordsize="1499235,2822575" o:gfxdata="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eGxb4A&#10;AADaAAAADwAAAAAAAAABACAAAAAiAAAAZHJzL2Rvd25yZXYueG1sUEsBAhQAFAAAAAgAh07iQDMv&#10;BZ47AAAAOQAAABAAAAAAAAAAAQAgAAAADQEAAGRycy9zaGFwZXhtbC54bWxQSwUGAAAAAAYABgBb&#10;AQAAtwMAAAAA&#10;" path="m0,176379l0,0,264568,0,264568,2822067,1499223,2822067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409;top:1644736;height:970280;width:1940560;" filled="f" stroked="t" coordsize="1940560,970280" o:gfxdata="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oTTTbgAAADaAAAA&#10;DwAAAAAAAAABACAAAAAiAAAAZHJzL2Rvd25yZXYueG1sUEsBAhQAFAAAAAgAh07iQDMvBZ47AAAA&#10;OQAAABAAAAAAAAAAAQAgAAAABwEAAGRycy9zaGFwZXhtbC54bWxQSwUGAAAAAAYABgBbAQAAsQMA&#10;AAAA&#10;" path="m0,0l1940171,0,1940171,970085,0,970085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944580;top:1150874;height:1270;width:1508125;" filled="f" stroked="t" coordsize="1508125,1" o:gfxdata="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dw9e8AAAA&#10;2gAAAA8AAAAAAAAAAQAgAAAAIgAAAGRycy9kb3ducmV2LnhtbFBLAQIUABQAAAAIAIdO4kAzLwWe&#10;OwAAADkAAAAQAAAAAAAAAAEAIAAAAAsBAABkcnMvc2hhcGV4bWwueG1sUEsFBgAAAAAGAAYAWwEA&#10;ALUDAAAAAA==&#10;" path="m0,0l264568,0,1508042,0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2641277;top:145512;height:353060;width:1940560;" fillcolor="#FFF1CC" filled="t" stroked="f" coordsize="1940560,353060" o:gfxdata="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npOK5AAAA2wAA&#10;AA8AAAAAAAAAAQAgAAAAIgAAAGRycy9kb3ducmV2LnhtbFBLAQIUABQAAAAIAIdO4kAzLwWeOwAA&#10;ADkAAAAQAAAAAAAAAAEAIAAAAAgBAABkcnMvc2hhcGV4bWwueG1sUEsFBgAAAAAGAAYAWwEAALID&#10;AAAAAA==&#10;" path="m1890731,352758l49439,352758,45998,352417,10847,332129,0,303317,0,49436,17954,13038,49439,0,52914,0,1890731,0,1927129,17951,1940171,49436,1940171,303317,1922216,339715,1894173,352417,1890731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2641277;top:145512;height:353060;width:1940560;" filled="f" stroked="t" coordsize="1940560,353060" o:gfxdata="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z/Q28AAAA&#10;2wAAAA8AAAAAAAAAAQAgAAAAIgAAAGRycy9kb3ducmV2LnhtbFBLAQIUABQAAAAIAIdO4kAzLwWe&#10;OwAAADkAAAAQAAAAAAAAAAEAIAAAAAsBAABkcnMvc2hhcGV4bWwueG1sUEsFBgAAAAAGAAYAWwEA&#10;ALUDAAAAAA==&#10;" path="m52914,0l1887257,0,1890731,0,1894173,337,1924672,15495,1927129,17951,1939154,42589,1939832,45996,1940171,49436,1940171,52913,1940171,299844,1940171,303317,1939832,306757,1939154,310164,1938476,313572,1924672,337258,1922216,339715,1919543,341909,1916653,343838,1913765,345769,1890731,352758,1887257,352758,52914,352758,49439,352758,45998,352417,42590,351739,39183,351061,23515,343838,20626,341909,17954,339715,15498,337258,13041,334802,4027,320092,2698,316881,1695,313572,1017,310164,339,306757,0,303317,0,299844,0,52913,0,49436,339,45996,1017,42589,1695,39181,2698,35872,4027,32661,5357,29451,15498,15495,17954,13038,20626,10844,23515,8915,26404,6984,42590,1015,45998,337,49439,0,52914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590268;top:806934;height:2028825;width:908685;" filled="f" stroked="t" coordsize="908685,2028825" o:gfxdata="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JC2MugAAANsA&#10;AAAPAAAAAAAAAAEAIAAAACIAAABkcnMvZG93bnJldi54bWxQSwECFAAUAAAACACHTuJAMy8FnjsA&#10;AAA5AAAAEAAAAAAAAAABACAAAAAJAQAAZHJzL3NoYXBleG1sLnhtbFBLBQYAAAAABgAGAFsBAACz&#10;AwAAAAA=&#10;" path="m0,0l264568,0,264568,2028360,908352,2028360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2650097;top:410081;height:793750;width:1940560;" fillcolor="#FFFFFF" filled="t" stroked="f" coordsize="1940560,793750" o:gfxdata="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VFwTb4A&#10;AADbAAAADwAAAAAAAAABACAAAAAiAAAAZHJzL2Rvd25yZXYueG1sUEsBAhQAFAAAAAgAh07iQDMv&#10;BZ47AAAAOQAAABAAAAAAAAAAAQAgAAAADQEAAGRycy9zaGFwZXhtbC54bWxQSwUGAAAAAAYABgBb&#10;AQAAtwMAAAAA&#10;" path="m1940171,793706l0,793706,0,0,1940171,0,1940171,7937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2650097;top:410081;height:793750;width:1940560;" filled="f" stroked="t" coordsize="1940560,793750" o:gfxdata="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URqVugAAANsA&#10;AAAPAAAAAAAAAAEAIAAAACIAAABkcnMvZG93bnJldi54bWxQSwECFAAUAAAACACHTuJAMy8FnjsA&#10;AAA5AAAAEAAAAAAAAAABACAAAAAJAQAAZHJzL3NoYXBleG1sLnhtbFBLBQYAAAAABgAGAFsBAACz&#10;AwAAAAA=&#10;" path="m0,0l1940171,0,1940171,793706,0,793706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2650097;top:1203787;height:529590;width:1940560;" fillcolor="#FFFFFF" filled="t" stroked="f" coordsize="1940560,529590" o:gfxdata="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jTrHugAAANsA&#10;AAAPAAAAAAAAAAEAIAAAACIAAABkcnMvZG93bnJldi54bWxQSwECFAAUAAAACACHTuJAMy8FnjsA&#10;AAA5AAAAEAAAAAAAAAABACAAAAAJAQAAZHJzL3NoYXBleG1sLnhtbFBLBQYAAAAABgAGAFsBAACz&#10;AwAAAAA=&#10;" path="m1940171,529137l0,529137,0,0,1940171,0,1940171,5291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2650097;top:1203787;height:529590;width:1940560;" filled="f" stroked="t" coordsize="1940560,529590" o:gfxdata="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oP5SvQAA&#10;ANsAAAAPAAAAAAAAAAEAIAAAACIAAABkcnMvZG93bnJldi54bWxQSwECFAAUAAAACACHTuJAMy8F&#10;njsAAAA5AAAAEAAAAAAAAAABACAAAAAMAQAAZHJzL3NoYXBleG1sLnhtbFBLBQYAAAAABgAGAFsB&#10;AAC2AwAAAAA=&#10;" path="m0,0l1940171,0,1940171,529137,0,529137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2641277;top:2262063;height:353060;width:1940560;" fillcolor="#FFF1CC" filled="t" stroked="f" coordsize="1940560,353060" o:gfxdata="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+L2K7sAAADb&#10;AAAADwAAAAAAAAABACAAAAAiAAAAZHJzL2Rvd25yZXYueG1sUEsBAhQAFAAAAAgAh07iQDMvBZ47&#10;AAAAOQAAABAAAAAAAAAAAQAgAAAACgEAAGRycy9zaGFwZXhtbC54bWxQSwUGAAAAAAYABgBbAQAA&#10;tAMAAAAA&#10;" path="m1890731,352758l49439,352758,45998,352417,10847,332129,0,303317,0,49439,17954,13038,49439,0,52914,0,1890731,0,1927129,17950,1940171,49439,1940171,303317,1922216,339716,1894173,352417,1890731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2641277;top:2262063;height:353060;width:1940560;" filled="f" stroked="t" coordsize="1940560,353060" o:gfxdata="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aJQovQAA&#10;ANsAAAAPAAAAAAAAAAEAIAAAACIAAABkcnMvZG93bnJldi54bWxQSwECFAAUAAAACACHTuJAMy8F&#10;njsAAAA5AAAAEAAAAAAAAAABACAAAAAMAQAAZHJzL3NoYXBleG1sLnhtbFBLBQYAAAAABgAGAFsB&#10;AAC2AwAAAAA=&#10;" path="m52914,0l1887257,0,1890731,0,1894173,337,1916653,8913,1919543,10844,1922216,13038,1924672,15495,1927129,17950,1929322,20622,1931253,23513,1933183,26401,1940171,52913,1940171,299844,1940171,303317,1939832,306757,1939154,310166,1938476,313574,1931253,329240,1929322,332129,1907506,348728,1904296,350058,1900987,351061,1897580,351739,1894173,352417,1890731,352758,1887257,352758,52914,352758,49439,352758,45998,352417,42590,351739,39183,351061,35873,350058,32664,348728,29454,347399,15498,337260,13041,334803,4027,320092,2698,316881,1695,313574,1017,310166,339,306757,0,303317,0,299844,0,52913,0,49439,339,45996,1017,42587,1695,39181,2698,35872,4027,32661,5357,29451,15498,15495,17954,13038,32664,4024,35873,2695,39183,1692,42590,1014,45998,337,49439,0,52914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2641278;top:2526632;height:793750;width:1940560;" fillcolor="#FFFFFF" filled="t" stroked="f" coordsize="1940560,793750" o:gfxdata="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Cw9b4A&#10;AADbAAAADwAAAAAAAAABACAAAAAiAAAAZHJzL2Rvd25yZXYueG1sUEsBAhQAFAAAAAgAh07iQDMv&#10;BZ47AAAAOQAAABAAAAAAAAAAAQAgAAAADQEAAGRycy9zaGFwZXhtbC54bWxQSwUGAAAAAAYABgBb&#10;AQAAtwMAAAAA&#10;" path="m1940171,793706l0,793706,0,0,1940171,0,1940171,7937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2641278;top:2526632;height:793750;width:1940560;" filled="f" stroked="t" coordsize="1940560,793750" o:gfxdata="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cNotvQAA&#10;ANsAAAAPAAAAAAAAAAEAIAAAACIAAABkcnMvZG93bnJldi54bWxQSwECFAAUAAAACACHTuJAMy8F&#10;njsAAAA5AAAAEAAAAAAAAAABACAAAAAMAQAAZHJzL3NoYXBleG1sLnhtbFBLBQYAAAAABgAGAFsB&#10;AAC2AwAAAAA=&#10;" path="m0,0l1940171,0,1940171,793706,0,793706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2641278;top:3320338;height:353060;width:1940560;" fillcolor="#FFFFFF" filled="t" stroked="f" coordsize="1940560,353060" o:gfxdata="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0ZtLsAAADb&#10;AAAADwAAAAAAAAABACAAAAAiAAAAZHJzL2Rvd25yZXYueG1sUEsBAhQAFAAAAAgAh07iQDMvBZ47&#10;AAAAOQAAABAAAAAAAAAAAQAgAAAACgEAAGRycy9zaGFwZXhtbC54bWxQSwUGAAAAAAYABgBbAQAA&#10;tAMAAAAA&#10;" path="m1940171,352758l0,352758,0,0,1940171,0,1940171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641278;top:3320338;height:353060;width:1940560;" filled="f" stroked="t" coordsize="1940560,353060" o:gfxdata="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pobivQAA&#10;ANsAAAAPAAAAAAAAAAEAIAAAACIAAABkcnMvZG93bnJldi54bWxQSwECFAAUAAAACACHTuJAMy8F&#10;njsAAAA5AAAAEAAAAAAAAAABACAAAAAMAQAAZHJzL3NoYXBleG1sLnhtbFBLBQYAAAAABgAGAFsB&#10;AAC2AwAAAAA=&#10;" path="m0,0l1940171,0,1940171,352758,0,352758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658915;top:3893570;height:353060;width:1940560;" fillcolor="#FFF1CC" filled="t" stroked="f" coordsize="1940560,353060" o:gfxdata="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mCsHBtwAAANsAAAAP&#10;AAAAAAAAAAEAIAAAACIAAABkcnMvZG93bnJldi54bWxQSwECFAAUAAAACACHTuJAMy8FnjsAAAA5&#10;AAAAEAAAAAAAAAABACAAAAAGAQAAZHJzL3NoYXBleG1sLnhtbFBLBQYAAAAABgAGAFsBAACwAwAA&#10;AAA=&#10;" path="m1890731,352756l49439,352756,45998,352416,10847,332127,0,303317,0,49439,17954,13038,49439,0,52914,0,1890731,0,1927129,17951,1940171,49439,1940171,303317,1922216,339715,1894172,352416,1890731,3527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658915;top:3893570;height:353060;width:1940560;" filled="f" stroked="t" coordsize="1940560,353060" o:gfxdata="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gKPCvQAA&#10;ANsAAAAPAAAAAAAAAAEAIAAAACIAAABkcnMvZG93bnJldi54bWxQSwECFAAUAAAACACHTuJAMy8F&#10;njsAAAA5AAAAEAAAAAAAAAABACAAAAAMAQAAZHJzL3NoYXBleG1sLnhtbFBLBQYAAAAABgAGAFsB&#10;AAC2AwAAAAA=&#10;" path="m52914,0l1887257,0,1890731,0,1894172,337,1916654,8915,1919543,10844,1922216,13038,1924673,15495,1927129,17951,1929323,20624,1931253,23513,1933183,26401,1934813,29451,1936143,32661,1937472,35872,1938476,39181,1939154,42589,1939832,45997,1940171,49439,1940171,52913,1940171,299844,1940171,303317,1939832,306756,1931254,329238,1929323,332127,1927129,334802,1924673,337258,1922216,339715,1907506,348725,1904296,350054,1887257,352758,52914,352758,49439,352756,45998,352416,42590,351738,39183,351059,35874,350054,32664,348725,29454,347397,26405,345767,23516,343836,20627,341906,17954,339715,15498,337258,13041,334802,0,303317,0,299844,0,52913,15498,15495,17954,13038,42590,1015,45998,337,49439,0,52914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658916;top:4158139;height:793750;width:1940560;" fillcolor="#FFFFFF" filled="t" stroked="f" coordsize="1940560,793750" o:gfxdata="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SICu8AAAA&#10;2wAAAA8AAAAAAAAAAQAgAAAAIgAAAGRycy9kb3ducmV2LnhtbFBLAQIUABQAAAAIAIdO4kAzLwWe&#10;OwAAADkAAAAQAAAAAAAAAAEAIAAAAAsBAABkcnMvc2hhcGV4bWwueG1sUEsFBgAAAAAGAAYAWwEA&#10;ALUDAAAAAA==&#10;" path="m1940171,793706l0,793706,0,0,1940171,0,1940171,7937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2658916;top:4158139;height:1146810;width:1940560;" filled="f" stroked="t" coordsize="1940560,1146810" o:gfxdata="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vaUr4A&#10;AADbAAAADwAAAAAAAAABACAAAAAiAAAAZHJzL2Rvd25yZXYueG1sUEsBAhQAFAAAAAgAh07iQDMv&#10;BZ47AAAAOQAAABAAAAAAAAAAAQAgAAAADQEAAGRycy9zaGFwZXhtbC54bWxQSwUGAAAAAAYABgBb&#10;AQAAtwMAAAAA&#10;" path="m0,0l1940171,0,1940171,793706,0,793706,0,0xem0,793706l1940171,793706,1940171,1146464,0,1146464,0,793706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5498620;top:57323;height:353060;width:2090420;" fillcolor="#FFF1CC" filled="t" stroked="f" coordsize="2090420,353060" o:gfxdata="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FAlO/&#10;AAAA2wAAAA8AAAAAAAAAAQAgAAAAIgAAAGRycy9kb3ducmV2LnhtbFBLAQIUABQAAAAIAIdO4kAz&#10;LwWeOwAAADkAAAAQAAAAAAAAAAEAIAAAAA4BAABkcnMvc2hhcGV4bWwueG1sUEsFBgAAAAAGAAYA&#10;WwEAALgDAAAAAA==&#10;" path="m2040654,352758l49439,352758,45998,352417,10847,332127,0,303317,0,49439,17954,13038,49439,0,52914,0,2040654,0,2077051,17951,2090093,49439,2090093,303317,2072139,339715,2044095,352417,2040654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5498620;top:57323;height:353060;width:2090420;" filled="f" stroked="t" coordsize="2090420,353060" o:gfxdata="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+98lu5AAAA2wAA&#10;AA8AAAAAAAAAAQAgAAAAIgAAAGRycy9kb3ducmV2LnhtbFBLAQIUABQAAAAIAIdO4kAzLwWeOwAA&#10;ADkAAAAQAAAAAAAAAAEAIAAAAAgBAABkcnMvc2hhcGV4bWwueG1sUEsFBgAAAAAGAAYAWwEAALID&#10;AAAAAA==&#10;" path="m52914,0l2037180,0,2040654,0,2044095,337,2066577,8915,2069466,10844,2081175,23511,2083106,26398,2084736,29450,2086065,32660,2087395,35870,2088398,39179,2089076,42587,2089754,45996,2090093,49439,2090093,52913,2090093,299844,2090093,303317,2089754,306757,2089076,310166,2088398,313574,2087395,316881,2086065,320092,2084736,323302,2054218,350058,2047503,351739,2044095,352417,2040654,352758,2037180,352758,52914,352758,49439,352758,45998,352417,42590,351739,39182,351061,15497,337258,13040,334802,0,303317,0,299844,0,52913,4027,32660,5356,29450,6986,26398,8916,23511,10847,20624,13040,17951,15497,15495,17954,13038,42590,1015,45998,337,49439,0,52914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498621;top:321892;height:617855;width:2090420;" fillcolor="#FFFFFF" filled="t" stroked="f" coordsize="2090420,617855" o:gfxdata="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3Eba/&#10;AAAA2wAAAA8AAAAAAAAAAQAgAAAAIgAAAGRycy9kb3ducmV2LnhtbFBLAQIUABQAAAAIAIdO4kAz&#10;LwWeOwAAADkAAAAQAAAAAAAAAAEAIAAAAA4BAABkcnMvc2hhcGV4bWwueG1sUEsFBgAAAAAGAAYA&#10;WwEAALgDAAAAAA==&#10;" path="m2090093,617327l0,617327,0,0,2090093,0,2090093,6173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498621;top:321892;height:617855;width:2090420;" filled="f" stroked="t" coordsize="2090420,617855" o:gfxdata="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wxy2/&#10;AAAA2wAAAA8AAAAAAAAAAQAgAAAAIgAAAGRycy9kb3ducmV2LnhtbFBLAQIUABQAAAAIAIdO4kAz&#10;LwWeOwAAADkAAAAQAAAAAAAAAAEAIAAAAA4BAABkcnMvc2hhcGV4bWwueG1sUEsFBgAAAAAGAAYA&#10;WwEAALgDAAAAAA==&#10;" path="m0,0l2090093,0,2090093,617327,0,617327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4581449;top:762840;height:2557780;width:917575;" filled="f" stroked="t" coordsize="917575,2557780" o:gfxdata="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ATrsAAADb&#10;AAAADwAAAAAAAAABACAAAAAiAAAAZHJzL2Rvd25yZXYueG1sUEsBAhQAFAAAAAgAh07iQDMvBZ47&#10;AAAAOQAAABAAAAAAAAAAAQAgAAAACgEAAGRycy9zaGFwZXhtbC54bWxQSwUGAAAAAAYABgBbAQAA&#10;tAMAAAAA&#10;" path="m917171,176379l917171,0,449766,0,449766,2557498,0,2557498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498621;top:939219;height:793750;width:2090420;" filled="f" stroked="t" coordsize="2090420,793750" o:gfxdata="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THDr4A&#10;AADbAAAADwAAAAAAAAABACAAAAAiAAAAZHJzL2Rvd25yZXYueG1sUEsBAhQAFAAAAAgAh07iQDMv&#10;BZ47AAAAOQAAABAAAAAAAAAAAQAgAAAADQEAAGRycy9zaGFwZXhtbC54bWxQSwUGAAAAAAYABgBb&#10;AQAAtwMAAAAA&#10;" path="m0,0l2090093,0,2090093,793706,0,793706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8417697;top:101418;height:353060;width:1940560;" fillcolor="#FFF1CC" filled="t" stroked="f" coordsize="1940560,353060" o:gfxdata="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01cctwAAANsAAAAP&#10;AAAAAAAAAAEAIAAAACIAAABkcnMvZG93bnJldi54bWxQSwECFAAUAAAACACHTuJAMy8FnjsAAAA5&#10;AAAAEAAAAAAAAAABACAAAAAGAQAAZHJzL3NoYXBleG1sLnhtbFBLBQYAAAAABgAGAFsBAACwAwAA&#10;AAA=&#10;" path="m1890731,352756l49439,352756,45998,352417,10846,332127,0,303317,0,49439,17954,13038,49439,0,52913,0,1890731,0,1927127,17951,1940171,49439,1940171,303317,1922214,339716,1894173,352417,1890731,3527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8417697;top:101418;height:353060;width:1940560;" filled="f" stroked="t" coordsize="1940560,353060" o:gfxdata="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1k1H74A&#10;AADbAAAADwAAAAAAAAABACAAAAAiAAAAZHJzL2Rvd25yZXYueG1sUEsBAhQAFAAAAAgAh07iQDMv&#10;BZ47AAAAOQAAABAAAAAAAAAAAQAgAAAADQEAAGRycy9zaGFwZXhtbC54bWxQSwUGAAAAAAYABgBb&#10;AQAAtwMAAAAA&#10;" path="m52913,0l1887257,0,1890731,0,1894173,337,1929321,20624,1931252,23515,1933182,26403,1934812,29451,1936141,32661,1937471,35872,1938475,39181,1939153,42589,1939832,45997,1940171,49439,1940171,52913,1940171,299844,1940171,303317,1939832,306757,1939153,310166,1938475,313574,1937471,316881,1936141,320090,1934812,323300,1933182,326349,1931252,329238,1929321,332127,1916653,343840,1913763,345772,1897580,351739,1894173,352417,1890731,352756,1887257,352758,52913,352758,32663,348729,29452,347401,4027,320090,2697,316881,1693,313574,1016,310166,339,306757,0,303317,0,299844,0,52913,0,49439,339,45997,1016,42589,1693,39181,2697,35872,4027,32661,5356,29451,6986,26401,8915,23513,10846,20624,13040,17951,15497,15495,17954,13038,49439,0,52913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7718441;top:895388;height:1270;width:699770;" filled="f" stroked="t" coordsize="699770,1" o:gfxdata="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CvkPO2AAAA2wAAAA8A&#10;AAAAAAAAAQAgAAAAIgAAAGRycy9kb3ducmV2LnhtbFBLAQIUABQAAAAIAIdO4kAzLwWeOwAAADkA&#10;AAAQAAAAAAAAAAEAIAAAAAUBAABkcnMvc2hhcGV4bWwueG1sUEsFBgAAAAAGAAYAWwEAAK8DAAAA&#10;AA==&#10;" path="m699255,0l0,0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7590566;top:829246;height:132284;width:132284;" filled="f" o:preferrelative="t" stroked="f" coordsize="21600,21600" o:gfxdata="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8Pi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37" o:spid="_x0000_s1026" o:spt="100" style="position:absolute;left:8417697;top:365986;height:1058545;width:1940560;" fillcolor="#FFFFFF" filled="t" stroked="f" coordsize="1940560,1058545" o:gfxdata="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npkIvQAA&#10;ANsAAAAPAAAAAAAAAAEAIAAAACIAAABkcnMvZG93bnJldi54bWxQSwECFAAUAAAACACHTuJAMy8F&#10;njsAAAA5AAAAEAAAAAAAAAABACAAAAAMAQAAZHJzL3NoYXBleG1sLnhtbFBLBQYAAAAABgAGAFsB&#10;AAC2AwAAAAA=&#10;" path="m1940171,1058275l0,1058275,0,0,1940171,0,1940171,10582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8417697;top:365986;height:1058545;width:1940560;" filled="f" stroked="t" coordsize="1940560,1058545" o:gfxdata="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GW8+8AAAA&#10;2wAAAA8AAAAAAAAAAQAgAAAAIgAAAGRycy9kb3ducmV2LnhtbFBLAQIUABQAAAAIAIdO4kAzLwWe&#10;OwAAADkAAAAQAAAAAAAAAAEAIAAAAAsBAABkcnMvc2hhcGV4bWwueG1sUEsFBgAAAAAGAAYAWwEA&#10;ALUDAAAAAA==&#10;" path="m0,0l1940171,0,1940171,1058275,0,1058275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8417697;top:1336072;height:353060;width:1940560;" fillcolor="#FFFFFF" filled="t" stroked="f" coordsize="1940560,353060" o:gfxdata="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sx/i8AAAA&#10;2wAAAA8AAAAAAAAAAQAgAAAAIgAAAGRycy9kb3ducmV2LnhtbFBLAQIUABQAAAAIAIdO4kAzLwWe&#10;OwAAADkAAAAQAAAAAAAAAAEAIAAAAAsBAABkcnMvc2hhcGV4bWwueG1sUEsFBgAAAAAGAAYAWwEA&#10;ALUDAAAAAA==&#10;" path="m1940171,352758l0,352758,0,0,1940171,0,1940171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8417697;top:1336072;height:353060;width:1940560;" filled="f" stroked="t" coordsize="1940560,353060" o:gfxdata="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51iuvQAA&#10;ANsAAAAPAAAAAAAAAAEAIAAAACIAAABkcnMvZG93bnJldi54bWxQSwECFAAUAAAACACHTuJAMy8F&#10;njsAAAA5AAAAEAAAAAAAAAABACAAAAAMAQAAZHJzL3NoYXBleG1sLnhtbFBLBQYAAAAABgAGAFsB&#10;AAC2AwAAAAA=&#10;" path="m0,0l1940171,0,1940171,352758,0,352758,0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5498620;top:1953399;height:353060;width:1940560;" fillcolor="#FFF1CC" filled="t" stroked="f" coordsize="1940560,353060" o:gfxdata="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ViLsAAADb&#10;AAAADwAAAAAAAAABACAAAAAiAAAAZHJzL2Rvd25yZXYueG1sUEsBAhQAFAAAAAgAh07iQDMvBZ47&#10;AAAAOQAAABAAAAAAAAAAAQAgAAAACgEAAGRycy9zaGFwZXhtbC54bWxQSwUGAAAAAAYABgBbAQAA&#10;tAMAAAAA&#10;" path="m1890731,352758l49439,352758,45998,352417,10847,332127,0,303317,0,49439,17954,13038,52914,0,1890731,1,1927129,17954,1940171,49439,1940171,303317,1922216,339715,1890731,3527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5498620;top:1953399;height:353060;width:1940560;" filled="f" stroked="t" coordsize="1940560,353060" o:gfxdata="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jHeLvQAA&#10;ANsAAAAPAAAAAAAAAAEAIAAAACIAAABkcnMvZG93bnJldi54bWxQSwECFAAUAAAACACHTuJAMy8F&#10;njsAAAA5AAAAEAAAAAAAAAABACAAAAAMAQAAZHJzL3NoYXBleG1sLnhtbFBLBQYAAAAABgAGAFsB&#10;AAC2AwAAAAA=&#10;" path="m52914,0l1887257,0,1890731,1,1894172,340,1897579,1018,1900986,1694,1916653,8913,1919543,10844,1922216,13038,1924672,15497,1927129,17954,1936142,32661,1937471,35872,1938476,39181,1939154,42589,1939832,45997,1940171,49439,1940171,52913,1940171,299844,1940171,303317,1939832,306757,1924672,337258,1922216,339715,1907505,348725,1904295,350056,1900986,351061,1897579,351739,1894172,352417,1890731,352758,1887257,352758,52914,352758,49439,352758,45998,352417,42590,351739,39182,351061,35873,350056,32663,348725,29453,347397,26404,345767,23515,343836,20626,341906,17954,339715,15497,337258,13040,334802,0,303317,0,299844,0,52913,4027,32661,5356,29451,15497,15497,17954,13038,49439,1,52914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498621;top:2217968;height:617855;width:1940560;" fillcolor="#FFFFFF" filled="t" stroked="f" coordsize="1940560,617855" o:gfxdata="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vNgXugAAANsA&#10;AAAPAAAAAAAAAAEAIAAAACIAAABkcnMvZG93bnJldi54bWxQSwECFAAUAAAACACHTuJAMy8FnjsA&#10;AAA5AAAAEAAAAAAAAAABACAAAAAJAQAAZHJzL3NoYXBleG1sLnhtbFBLBQYAAAAABgAGAFsBAACz&#10;AwAAAAA=&#10;" path="m1940171,617327l0,617327,0,0,1940171,0,1940171,6173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5498621;top:2217968;height:1411605;width:1940560;" filled="f" stroked="t" coordsize="1940560,1411605" o:gfxdata="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IwG+8AAAA&#10;2wAAAA8AAAAAAAAAAQAgAAAAIgAAAGRycy9kb3ducmV2LnhtbFBLAQIUABQAAAAIAIdO4kAzLwWe&#10;OwAAADkAAAAQAAAAAAAAAAEAIAAAAAsBAABkcnMvc2hhcGV4bWwueG1sUEsFBgAAAAAGAAYAWwEA&#10;ALUDAAAAAA==&#10;" path="m0,0l1940171,0,1940171,617327,0,617327,0,0xem0,617327l1940171,617327,1940171,1411033,0,1411033,0,617327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11363228;top:4409;height:353060;width:2134235;" fillcolor="#FFF1CC" filled="t" stroked="f" coordsize="2134235,353060" o:gfxdata="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EP7fugAAANsA&#10;AAAPAAAAAAAAAAEAIAAAACIAAABkcnMvZG93bnJldi54bWxQSwECFAAUAAAACACHTuJAMy8FnjsA&#10;AAA5AAAAEAAAAAAAAAABACAAAAAJAQAAZHJzL3NoYXBleG1sLnhtbFBLBQYAAAAABgAGAFsBAACz&#10;AwAAAAA=&#10;" path="m2084748,352756l49440,352756,45999,352416,10847,332127,0,303317,0,49439,17954,13041,49440,0,52914,0,2084748,0,2121146,17954,2134188,49439,2134188,303317,2116233,339715,2088188,352416,2084748,3527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11363228;top:4409;height:353060;width:2134235;" filled="f" stroked="t" coordsize="2134235,353060" o:gfxdata="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HhTLsAAADb&#10;AAAADwAAAAAAAAABACAAAAAiAAAAZHJzL2Rvd25yZXYueG1sUEsBAhQAFAAAAAgAh07iQDMvBZ47&#10;AAAAOQAAABAAAAAAAAAAAQAgAAAACgEAAGRycy9zaGFwZXhtbC54bWxQSwUGAAAAAAYABgBbAQAA&#10;tAMAAAAA&#10;" path="m52914,0l2081275,0,2084748,0,2088188,337,2123340,20626,2125268,23513,2127199,26403,2134189,52913,2134189,299844,2134188,303317,2133848,306757,2133170,310166,2132493,313572,2107781,345767,2081275,352758,52914,352758,49440,352756,45999,352416,42590,351738,39182,351059,15497,337258,13041,334802,1017,310166,339,306757,0,303317,1,299844,1,52913,15497,15497,49440,0,52914,0xe">
                  <v:fill on="f" focussize="0,0"/>
                  <v:stroke weight="0.694330708661417pt" color="#D5B556" joinstyle="round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11363229;top:268978;height:1146810;width:2134235;" fillcolor="#FFFFFF" filled="t" stroked="f" coordsize="2134235,1146810" o:gfxdata="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A9a+8AAAA&#10;2wAAAA8AAAAAAAAAAQAgAAAAIgAAAGRycy9kb3ducmV2LnhtbFBLAQIUABQAAAAIAIdO4kAzLwWe&#10;OwAAADkAAAAQAAAAAAAAAAEAIAAAAAsBAABkcnMvc2hhcGV4bWwueG1sUEsFBgAAAAAGAAYAWwEA&#10;ALUDAAAAAA==&#10;" path="m2134188,1146464l0,1146464,0,0,2134188,0,2134188,11464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11363229;top:268978;height:1675764;width:2134235;" filled="f" stroked="t" coordsize="2134235,1675764" o:gfxdata="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OS/r4A&#10;AADbAAAADwAAAAAAAAABACAAAAAiAAAAZHJzL2Rvd25yZXYueG1sUEsBAhQAFAAAAAgAh07iQDMv&#10;BZ47AAAAOQAAABAAAAAAAAAAAQAgAAAADQEAAGRycy9zaGFwZXhtbC54bWxQSwUGAAAAAAYABgBb&#10;AQAAtwMAAAAA&#10;" path="m0,0l2134188,0,2134188,1146464,0,1146464,0,0xem0,1146464l2134188,1146464,2134188,1675602,0,1675602,0,1146464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7491706;top:2784939;height:976630;width:1332230;" filled="f" stroked="t" coordsize="1332230,976630" o:gfxdata="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A7HubgAAADbAAAA&#10;DwAAAAAAAAABACAAAAAiAAAAZHJzL2Rvd25yZXYueG1sUEsBAhQAFAAAAAgAh07iQDMvBZ47AAAA&#10;OQAAABAAAAAAAAAAAQAgAAAABwEAAGRycy9zaGFwZXhtbC54bWxQSwUGAAAAAAYABgBbAQAAsQMA&#10;AAAA&#10;" path="m1331839,976347l1322843,976347,1322843,41537,0,41537,0,0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Image 50" o:spid="_x0000_s1026" o:spt="75" type="#_x0000_t75" style="position:absolute;left:7425563;top:2780529;height:132284;width:132284;" filled="f" o:preferrelative="t" stroked="f" coordsize="21600,21600" o:gfxdata="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SaH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51" o:spid="_x0000_s1026" o:spt="100" style="position:absolute;left:7676903;top:3761286;height:353060;width:1940560;" filled="f" stroked="t" coordsize="1940560,353060" o:gfxdata="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7FAEvQAA&#10;ANsAAAAPAAAAAAAAAAEAIAAAACIAAABkcnMvZG93bnJldi54bWxQSwECFAAUAAAACACHTuJAMy8F&#10;njsAAAA5AAAAEAAAAAAAAAABACAAAAAMAQAAZHJzL3NoYXBleG1sLnhtbFBLBQYAAAAABgAGAFsB&#10;AAC2AwAAAAA=&#10;" path="m52914,0l1887258,0,1890732,0,1894173,337,1897580,1015,1900987,1694,1904296,2700,1931253,23515,1933183,26403,1934813,29453,1936142,32664,1937472,35874,1938475,39181,1939153,42589,1939833,45997,1940172,49439,1940172,52913,1940172,299844,1940172,303319,1939833,306760,1939153,310168,1938475,313574,1924673,337258,1922216,339715,1897580,351739,1894173,352417,1890732,352758,1887258,352758,52914,352758,49440,352758,45999,352417,42591,351739,39183,351061,23516,343836,20627,341906,17954,339715,15498,337258,13041,334802,1017,310166,339,306760,0,303319,1,299844,1,52913,0,49439,339,45997,1017,42589,1694,39181,2698,35874,4028,32664,5357,29453,6986,26404,8916,23517,10847,20626,13041,17954,15498,15497,17954,13041,32665,4028,35874,2700,39183,1694,42591,1015,45999,337,49440,0,52914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7676904;top:4025855;height:529590;width:1940560;" fillcolor="#FFFFFF" filled="t" stroked="f" coordsize="1940560,529590" o:gfxdata="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LRzrsAAADb&#10;AAAADwAAAAAAAAABACAAAAAiAAAAZHJzL2Rvd25yZXYueG1sUEsBAhQAFAAAAAgAh07iQDMvBZ47&#10;AAAAOQAAABAAAAAAAAAAAQAgAAAACgEAAGRycy9zaGFwZXhtbC54bWxQSwUGAAAAAAYABgBbAQAA&#10;tAMAAAAA&#10;" path="m1940171,529137l0,529137,0,0,1940171,0,1940171,5291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10487594;top:896358;height:8255;width:845819;" filled="f" stroked="t" coordsize="845819,8255" o:gfxdata="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C2jLsAAADb&#10;AAAADwAAAAAAAAABACAAAAAiAAAAZHJzL2Rvd25yZXYueG1sUEsBAhQAFAAAAAgAh07iQDMvBZ47&#10;AAAAOQAAABAAAAAAAAAAAQAgAAAACgEAAGRycy9zaGFwZXhtbC54bWxQSwUGAAAAAAYABgBbAQAA&#10;tAMAAAAA&#10;" path="m845738,7761l0,0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  <v:shape id="Image 54" o:spid="_x0000_s1026" o:spt="75" type="#_x0000_t75" style="position:absolute;left:10359719;top:829600;height:132284;width:132284;" filled="f" o:preferrelative="t" stroked="f" coordsize="21600,21600" o:gfxdata="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0GH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v:shape id="Graphic 55" o:spid="_x0000_s1026" o:spt="100" style="position:absolute;left:3581291;top:1741656;height:520700;width:78105;" filled="f" stroked="t" coordsize="78105,520700" o:gfxdata="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IEFL4A&#10;AADbAAAADwAAAAAAAAABACAAAAAiAAAAZHJzL2Rvd25yZXYueG1sUEsBAhQAFAAAAAgAh07iQDMv&#10;BZ47AAAAOQAAABAAAAAAAAAAAQAgAAAADQEAAGRycy9zaGFwZXhtbC54bWxQSwUGAAAAAAYABgBb&#10;AQAAtwMAAAAA&#10;" path="m38891,132284l38891,520406,21253,520406em38891,0l77782,66142,38891,132284,0,66142,38891,0xe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288B414">
      <w:pPr>
        <w:pStyle w:val="13"/>
        <w:rPr>
          <w:sz w:val="15"/>
        </w:rPr>
      </w:pPr>
    </w:p>
    <w:p w14:paraId="6704BA4F">
      <w:pPr>
        <w:pStyle w:val="13"/>
        <w:spacing w:before="21"/>
        <w:rPr>
          <w:sz w:val="15"/>
        </w:rPr>
      </w:pPr>
    </w:p>
    <w:p w14:paraId="135F91C0">
      <w:pPr>
        <w:spacing w:before="0"/>
        <w:ind w:left="0" w:right="0" w:firstLine="0"/>
        <w:jc w:val="right"/>
        <w:rPr>
          <w:rFonts w:ascii="Arial"/>
          <w:b/>
          <w:sz w:val="15"/>
        </w:rPr>
      </w:pPr>
      <w:r>
        <w:rPr>
          <w:rFonts w:ascii="Arial"/>
          <w:b/>
          <w:color w:val="003366"/>
          <w:spacing w:val="-4"/>
          <w:sz w:val="15"/>
          <w:shd w:val="clear" w:color="auto" w:fill="E9F0FF"/>
        </w:rPr>
        <w:t>0..*</w:t>
      </w:r>
    </w:p>
    <w:p w14:paraId="09C4E186">
      <w:pPr>
        <w:spacing w:before="88" w:line="240" w:lineRule="auto"/>
        <w:rPr>
          <w:rFonts w:ascii="Arial"/>
          <w:b/>
          <w:sz w:val="19"/>
        </w:rPr>
      </w:pPr>
      <w:r>
        <w:br w:type="column"/>
      </w:r>
    </w:p>
    <w:p w14:paraId="50BFE1BF">
      <w:pPr>
        <w:pStyle w:val="2"/>
        <w:ind w:left="1102"/>
      </w:pPr>
      <w:r>
        <w:rPr>
          <w:spacing w:val="-2"/>
        </w:rPr>
        <w:t>Notification</w:t>
      </w:r>
    </w:p>
    <w:p w14:paraId="4FD22851">
      <w:pPr>
        <w:pStyle w:val="38"/>
        <w:numPr>
          <w:ilvl w:val="0"/>
          <w:numId w:val="3"/>
        </w:numPr>
        <w:tabs>
          <w:tab w:val="left" w:pos="255"/>
        </w:tabs>
        <w:spacing w:before="87" w:after="0" w:line="240" w:lineRule="auto"/>
        <w:ind w:left="255" w:right="0" w:hanging="118"/>
        <w:jc w:val="left"/>
        <w:rPr>
          <w:sz w:val="19"/>
        </w:rPr>
      </w:pPr>
      <w:r>
        <w:rPr>
          <w:sz w:val="19"/>
        </w:rPr>
        <w:t>feedbackID:</w:t>
      </w:r>
      <w:r>
        <w:rPr>
          <w:spacing w:val="21"/>
          <w:sz w:val="19"/>
        </w:rPr>
        <w:t xml:space="preserve"> </w:t>
      </w:r>
      <w:r>
        <w:rPr>
          <w:spacing w:val="-5"/>
          <w:sz w:val="19"/>
        </w:rPr>
        <w:t>int</w:t>
      </w:r>
    </w:p>
    <w:p w14:paraId="5F7702F4">
      <w:pPr>
        <w:pStyle w:val="38"/>
        <w:numPr>
          <w:ilvl w:val="0"/>
          <w:numId w:val="3"/>
        </w:numPr>
        <w:tabs>
          <w:tab w:val="left" w:pos="255"/>
        </w:tabs>
        <w:spacing w:before="4" w:after="0" w:line="240" w:lineRule="auto"/>
        <w:ind w:left="255" w:right="0" w:hanging="118"/>
        <w:jc w:val="left"/>
        <w:rPr>
          <w:sz w:val="19"/>
        </w:rPr>
      </w:pPr>
      <w:r>
        <w:rPr>
          <w:sz w:val="19"/>
        </w:rPr>
        <w:t>comment: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78D2162E">
      <w:pPr>
        <w:pStyle w:val="38"/>
        <w:numPr>
          <w:ilvl w:val="0"/>
          <w:numId w:val="3"/>
        </w:numPr>
        <w:tabs>
          <w:tab w:val="left" w:pos="255"/>
        </w:tabs>
        <w:spacing w:before="17" w:after="0" w:line="240" w:lineRule="auto"/>
        <w:ind w:left="255" w:right="0" w:hanging="118"/>
        <w:jc w:val="left"/>
        <w:rPr>
          <w:sz w:val="19"/>
        </w:rPr>
      </w:pPr>
      <w:r>
        <w:rPr>
          <w:sz w:val="19"/>
        </w:rPr>
        <w:t>rating:</w:t>
      </w:r>
      <w:r>
        <w:rPr>
          <w:spacing w:val="11"/>
          <w:sz w:val="19"/>
        </w:rPr>
        <w:t xml:space="preserve"> </w:t>
      </w:r>
      <w:r>
        <w:rPr>
          <w:spacing w:val="-5"/>
          <w:sz w:val="19"/>
        </w:rPr>
        <w:t>int</w:t>
      </w:r>
    </w:p>
    <w:p w14:paraId="68FAF4B8">
      <w:pPr>
        <w:pStyle w:val="38"/>
        <w:numPr>
          <w:ilvl w:val="0"/>
          <w:numId w:val="3"/>
        </w:numPr>
        <w:tabs>
          <w:tab w:val="left" w:pos="255"/>
        </w:tabs>
        <w:spacing w:before="18" w:after="0" w:line="240" w:lineRule="auto"/>
        <w:ind w:left="255" w:right="0" w:hanging="118"/>
        <w:jc w:val="left"/>
        <w:rPr>
          <w:sz w:val="19"/>
        </w:rPr>
      </w:pPr>
      <w:r>
        <w:rPr>
          <w:sz w:val="19"/>
        </w:rPr>
        <w:t>reply: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String</w:t>
      </w:r>
    </w:p>
    <w:p w14:paraId="63613F22">
      <w:pPr>
        <w:pStyle w:val="38"/>
        <w:numPr>
          <w:ilvl w:val="0"/>
          <w:numId w:val="3"/>
        </w:numPr>
        <w:tabs>
          <w:tab w:val="left" w:pos="255"/>
        </w:tabs>
        <w:spacing w:before="18" w:after="0" w:line="240" w:lineRule="auto"/>
        <w:ind w:left="255" w:right="0" w:hanging="118"/>
        <w:jc w:val="left"/>
        <w:rPr>
          <w:sz w:val="19"/>
        </w:rPr>
      </w:pPr>
      <w:r>
        <w:rPr>
          <w:sz w:val="19"/>
        </w:rPr>
        <w:t>date: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Date</w:t>
      </w:r>
    </w:p>
    <w:p w14:paraId="5915AF03">
      <w:pPr>
        <w:pStyle w:val="13"/>
        <w:spacing w:before="101"/>
        <w:ind w:left="137"/>
      </w:pPr>
      <w:r>
        <w:t>+</w:t>
      </w:r>
      <w:r>
        <w:rPr>
          <w:spacing w:val="17"/>
        </w:rPr>
        <w:t xml:space="preserve"> </w:t>
      </w:r>
      <w:r>
        <w:t>sendNotification():</w:t>
      </w:r>
      <w:r>
        <w:rPr>
          <w:spacing w:val="17"/>
        </w:rPr>
        <w:t xml:space="preserve"> </w:t>
      </w:r>
      <w:r>
        <w:rPr>
          <w:spacing w:val="-4"/>
        </w:rPr>
        <w:t>void</w:t>
      </w:r>
    </w:p>
    <w:p w14:paraId="5D7F511B">
      <w:pPr>
        <w:pStyle w:val="13"/>
        <w:spacing w:before="17"/>
        <w:ind w:left="137"/>
      </w:pPr>
      <w:r>
        <w:t>+</w:t>
      </w:r>
      <w:r>
        <w:rPr>
          <w:spacing w:val="14"/>
        </w:rPr>
        <w:t xml:space="preserve"> </w:t>
      </w:r>
      <w:r>
        <w:t>markAsRead():</w:t>
      </w:r>
      <w:r>
        <w:rPr>
          <w:spacing w:val="15"/>
        </w:rPr>
        <w:t xml:space="preserve"> </w:t>
      </w:r>
      <w:r>
        <w:rPr>
          <w:spacing w:val="-4"/>
        </w:rPr>
        <w:t>void</w:t>
      </w:r>
    </w:p>
    <w:p w14:paraId="16830ED2">
      <w:pPr>
        <w:spacing w:before="98"/>
        <w:ind w:left="3915" w:right="0" w:firstLine="0"/>
        <w:jc w:val="left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sz w:val="19"/>
        </w:rPr>
        <w:t>System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Report</w:t>
      </w:r>
    </w:p>
    <w:p w14:paraId="1F59BEB0">
      <w:pPr>
        <w:pStyle w:val="13"/>
        <w:spacing w:before="6"/>
        <w:rPr>
          <w:rFonts w:ascii="Arial"/>
          <w:b/>
          <w:sz w:val="2"/>
        </w:rPr>
      </w:pPr>
    </w:p>
    <w:p w14:paraId="343176AC">
      <w:pPr>
        <w:pStyle w:val="13"/>
        <w:ind w:left="307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1949450" cy="978535"/>
                <wp:effectExtent l="635" t="635" r="12065" b="1143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9450" cy="979169"/>
                          <a:chOff x="0" y="0"/>
                          <a:chExt cx="1949450" cy="979169"/>
                        </a:xfrm>
                      </wpg:grpSpPr>
                      <wps:wsp>
                        <wps:cNvPr id="63" name="Textbox 57"/>
                        <wps:cNvSpPr txBox="1"/>
                        <wps:spPr>
                          <a:xfrm>
                            <a:off x="4409" y="533547"/>
                            <a:ext cx="1940560" cy="441325"/>
                          </a:xfrm>
                          <a:prstGeom prst="rect">
                            <a:avLst/>
                          </a:pr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C0EECF">
                              <w:pPr>
                                <w:spacing w:before="113"/>
                                <w:ind w:left="1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generateReport():</w:t>
                              </w:r>
                              <w:r>
                                <w:rPr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void</w:t>
                              </w:r>
                            </w:p>
                            <w:p w14:paraId="3B609B35">
                              <w:pPr>
                                <w:spacing w:before="18"/>
                                <w:ind w:left="1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saveReport():</w:t>
                              </w:r>
                              <w:r>
                                <w:rPr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58"/>
                        <wps:cNvSpPr txBox="1"/>
                        <wps:spPr>
                          <a:xfrm>
                            <a:off x="4409" y="4409"/>
                            <a:ext cx="1940560" cy="529590"/>
                          </a:xfrm>
                          <a:prstGeom prst="rect">
                            <a:avLst/>
                          </a:prstGeom>
                          <a:ln w="88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ACAD17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1"/>
                                </w:tabs>
                                <w:spacing w:before="58"/>
                                <w:ind w:left="131" w:right="0" w:hanging="1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reportType:</w:t>
                              </w:r>
                              <w:r>
                                <w:rPr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String</w:t>
                              </w:r>
                            </w:p>
                            <w:p w14:paraId="2BF4413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1"/>
                                </w:tabs>
                                <w:spacing w:before="17"/>
                                <w:ind w:left="131" w:right="0" w:hanging="1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dateRange:</w:t>
                              </w:r>
                              <w:r>
                                <w:rPr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DateRange</w:t>
                              </w:r>
                            </w:p>
                            <w:p w14:paraId="4D68B0AB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1"/>
                                </w:tabs>
                                <w:spacing w:before="18"/>
                                <w:ind w:left="131" w:right="0" w:hanging="1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content:</w:t>
                              </w:r>
                              <w:r>
                                <w:rPr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.05pt;width:153.5pt;" coordsize="1949450,979169" o:gfxdata="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gediA1QAAAAUBAAAPAAAAAAAAAAEAIAAAACIAAABkcnMvZG93bnJldi54&#10;bWxQSwECFAAUAAAACACHTuJAK3EU7W8CAAASBwAADgAAAAAAAAABACAAAAAkAQAAZHJzL2Uyb0Rv&#10;Yy54bWxQSwUGAAAAAAYABgBZAQAABQYAAAAA&#10;">
                <o:lock v:ext="edit" aspectratio="f"/>
                <v:shape id="Textbox 57" o:spid="_x0000_s1026" o:spt="202" type="#_x0000_t202" style="position:absolute;left:4409;top:533547;height:441325;width:1940560;" filled="f" stroked="t" coordsize="21600,21600" o:gfxdata="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CAP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>
                    <w:txbxContent>
                      <w:p w14:paraId="43C0EECF">
                        <w:pPr>
                          <w:spacing w:before="113"/>
                          <w:ind w:left="1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generateReport():</w:t>
                        </w:r>
                        <w:r>
                          <w:rPr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void</w:t>
                        </w:r>
                      </w:p>
                      <w:p w14:paraId="3B609B35">
                        <w:pPr>
                          <w:spacing w:before="18"/>
                          <w:ind w:left="1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saveReport():</w:t>
                        </w:r>
                        <w:r>
                          <w:rPr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bool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4409;top:4409;height:529590;width:1940560;" filled="f" stroked="t" coordsize="21600,21600" o:gfxdata="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rmI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694330708661417pt" color="#000000" joinstyle="round"/>
                  <v:imagedata o:title=""/>
                  <o:lock v:ext="edit" aspectratio="f"/>
                  <v:textbox inset="0mm,0mm,0mm,0mm">
                    <w:txbxContent>
                      <w:p w14:paraId="51ACAD17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1"/>
                          </w:tabs>
                          <w:spacing w:before="58"/>
                          <w:ind w:left="131" w:right="0" w:hanging="1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reportType:</w:t>
                        </w:r>
                        <w:r>
                          <w:rPr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String</w:t>
                        </w:r>
                      </w:p>
                      <w:p w14:paraId="2BF4413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1"/>
                          </w:tabs>
                          <w:spacing w:before="17"/>
                          <w:ind w:left="131" w:right="0" w:hanging="1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dateRange:</w:t>
                        </w:r>
                        <w:r>
                          <w:rPr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DateRange</w:t>
                        </w:r>
                      </w:p>
                      <w:p w14:paraId="4D68B0AB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1"/>
                          </w:tabs>
                          <w:spacing w:before="18"/>
                          <w:ind w:left="131" w:right="0" w:hanging="1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content:</w:t>
                        </w:r>
                        <w:r>
                          <w:rPr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String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D6F264F"/>
    <w:p w14:paraId="2870EF53">
      <w:pPr>
        <w:bidi w:val="0"/>
        <w:spacing w:line="240" w:lineRule="auto"/>
        <w:rPr>
          <w:rFonts w:hint="default"/>
          <w:sz w:val="28"/>
          <w:lang w:val="en-GB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default"/>
      <w:footerReference r:id="rId7" w:type="default"/>
      <w:pgSz w:w="15840" w:h="12240" w:orient="landscape"/>
      <w:pgMar w:top="1440" w:right="0" w:bottom="1440" w:left="567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BE5A5">
    <w:pPr>
      <w:pStyle w:val="15"/>
    </w:pPr>
    <w:r>
      <w:rPr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-79375</wp:posOffset>
              </wp:positionH>
              <wp:positionV relativeFrom="paragraph">
                <wp:posOffset>38735</wp:posOffset>
              </wp:positionV>
              <wp:extent cx="1769745" cy="224790"/>
              <wp:effectExtent l="0" t="0" r="0" b="0"/>
              <wp:wrapNone/>
              <wp:docPr id="104" name="Rectangles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07415" y="9566275"/>
                        <a:ext cx="1769745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73DAB0">
                          <w:pPr>
                            <w:jc w:val="left"/>
                            <w:rPr>
                              <w:rFonts w:hint="default"/>
                              <w:lang w:val="en-GB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SAP-ID 56340 &amp; 47016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.25pt;margin-top:3.05pt;height:17.7pt;width:139.35pt;z-index:251663360;v-text-anchor:middle;mso-width-relative:page;mso-height-relative:page;" filled="f" stroked="f" coordsize="21600,21600" o:gfxdata="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BACWrWAAAACAEAAA8AAAAAAAAAAQAgAAAAIgAAAGRycy9kb3ducmV2LnhtbFBLAQIUABQA&#10;AAAIAIdO4kDvJD+PZAIAAMAEAAAOAAAAAAAAAAEAIAAAACUBAABkcnMvZTJvRG9jLnhtbFBLBQYA&#10;AAAABgAGAFkBAAD7BQAAAAA=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6273DAB0">
                    <w:pPr>
                      <w:jc w:val="left"/>
                      <w:rPr>
                        <w:rFonts w:hint="default"/>
                        <w:lang w:val="en-GB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SAP-ID 56340 &amp; 47016</w:t>
                    </w:r>
                  </w:p>
                </w:txbxContent>
              </v:textbox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5429885</wp:posOffset>
              </wp:positionH>
              <wp:positionV relativeFrom="paragraph">
                <wp:posOffset>95885</wp:posOffset>
              </wp:positionV>
              <wp:extent cx="1828800" cy="1828800"/>
              <wp:effectExtent l="0" t="0" r="0" b="0"/>
              <wp:wrapNone/>
              <wp:docPr id="105" name="Text Box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40935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Page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of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7.55pt;margin-top:7.5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GoIkjW&#10;AAAACwEAAA8AAAAAAAAAAQAgAAAAIgAAAGRycy9kb3ducmV2LnhtbFBLAQIUABQAAAAIAIdO4kAi&#10;0opPIgIAAGQEAAAOAAAAAAAAAAEAIAAAACU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340935">
                    <w:pPr>
                      <w:pStyle w:val="15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t xml:space="preserve">Page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of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8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ge">
                <wp:posOffset>9359900</wp:posOffset>
              </wp:positionV>
              <wp:extent cx="5981700" cy="9525"/>
              <wp:effectExtent l="0" t="6350" r="0" b="12700"/>
              <wp:wrapNone/>
              <wp:docPr id="106" name="Straight Connector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75pt;margin-top:737pt;height:0.75pt;width:471pt;mso-position-vertical-relative:page;z-index:251662336;mso-width-relative:page;mso-height-relative:page;" filled="f" stroked="t" coordsize="21600,21600" o:gfxdata="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GRgIc1QAAAAwBAAAPAAAAAAAAAAEAIAAAACIAAABkcnMvZG93bnJldi54bWxQSwECFAAUAAAA&#10;CACHTuJAMaNkL/EBAADoAwAADgAAAAAAAAABACAAAAAkAQAAZHJzL2Uyb0RvYy54bWxQSwUGAAAA&#10;AAYABgBZAQAAhwUAAAAA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2821940</wp:posOffset>
              </wp:positionH>
              <wp:positionV relativeFrom="paragraph">
                <wp:posOffset>209550</wp:posOffset>
              </wp:positionV>
              <wp:extent cx="1828800" cy="1828800"/>
              <wp:effectExtent l="0" t="0" r="0" b="0"/>
              <wp:wrapNone/>
              <wp:docPr id="107" name="Text 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959FD8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2.2pt;margin-top:16.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4NY7XV&#10;AAAACgEAAA8AAAAAAAAAAQAgAAAAIgAAAGRycy9kb3ducmV2LnhtbFBLAQIUABQAAAAIAIdO4kDn&#10;hNRLIwIAAGQEAAAOAAAAAAAAAAEAIAAAACQ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959FD8">
                    <w:pPr>
                      <w:pStyle w:val="15"/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2B4A7">
    <w:pPr>
      <w:pStyle w:val="15"/>
    </w:pP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781050</wp:posOffset>
              </wp:positionH>
              <wp:positionV relativeFrom="page">
                <wp:posOffset>7143115</wp:posOffset>
              </wp:positionV>
              <wp:extent cx="8099425" cy="8890"/>
              <wp:effectExtent l="0" t="6350" r="15875" b="13335"/>
              <wp:wrapTopAndBottom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099425" cy="889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61.5pt;margin-top:562.45pt;height:0.7pt;width:637.75pt;mso-position-vertical-relative:page;mso-wrap-distance-bottom:0pt;mso-wrap-distance-top:0pt;z-index:251671552;mso-width-relative:page;mso-height-relative:page;" filled="f" stroked="t" coordsize="21600,21600" o:gfxdata="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TjjTDXAAAADgEAAA8AAAAAAAAAAQAgAAAAIgAAAGRycy9kb3ducmV2LnhtbFBLAQIUABQA&#10;AAAIAIdO4kBzo+E78QEAAOQDAAAOAAAAAAAAAAEAIAAAACYBAABkcnMvZTJvRG9jLnhtbFBLBQYA&#10;AAAABgAGAFkBAACJBQAAAAA=&#10;">
              <v:fill on="f" focussize="0,0"/>
              <v:stroke weight="1pt" color="#767171 [1614]" miterlimit="8" joinstyle="miter"/>
              <v:imagedata o:title=""/>
              <o:lock v:ext="edit" aspectratio="f"/>
              <w10:wrap type="topAndBottom"/>
            </v:line>
          </w:pict>
        </mc:Fallback>
      </mc:AlternateContent>
    </w: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ge">
                <wp:posOffset>7762240</wp:posOffset>
              </wp:positionV>
              <wp:extent cx="5981700" cy="9525"/>
              <wp:effectExtent l="0" t="6350" r="0" b="127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75pt;margin-top:611.2pt;height:0.75pt;width:471pt;mso-position-vertical-relative:page;z-index:251670528;mso-width-relative:page;mso-height-relative:page;" filled="f" stroked="t" coordsize="21600,21600" o:gfxdata="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Bs6sLVAAAADAEAAA8AAAAAAAAAAQAgAAAAIgAAAGRycy9kb3ducmV2LnhtbFBLAQIUABQAAAAI&#10;AIdO4kBKUYIT8AEAAOQDAAAOAAAAAAAAAAEAIAAAACQBAABkcnMvZTJvRG9jLnhtbFBLBQYAAAAA&#10;BgAGAFkBAACGBQAAAAA=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39226">
    <w:pPr>
      <w:pStyle w:val="16"/>
      <w:spacing w:line="240" w:lineRule="auto"/>
      <w:jc w:val="right"/>
      <w:rPr>
        <w:rFonts w:hint="default"/>
        <w:lang w:val="en-GB"/>
      </w:rPr>
    </w:pP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ge">
                <wp:posOffset>850900</wp:posOffset>
              </wp:positionV>
              <wp:extent cx="5981700" cy="9525"/>
              <wp:effectExtent l="0" t="6350" r="0" b="12700"/>
              <wp:wrapNone/>
              <wp:docPr id="101" name="Straight Connector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2.25pt;margin-top:67pt;height:0.75pt;width:471pt;mso-position-vertical-relative:page;z-index:251666432;mso-width-relative:page;mso-height-relative:page;" filled="f" stroked="t" coordsize="21600,21600" o:gfxdata="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QzPxjUAAAACgEAAA8AAAAAAAAAAQAgAAAAIgAAAGRycy9kb3ducmV2LnhtbFBLAQIUABQAAAAI&#10;AIdO4kBRz5Bg8QEAAOgDAAAOAAAAAAAAAAEAIAAAACMBAABkcnMvZTJvRG9jLnhtbFBLBQYAAAAA&#10;BgAGAFkBAACGBQAAAAA=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224155</wp:posOffset>
          </wp:positionH>
          <wp:positionV relativeFrom="paragraph">
            <wp:posOffset>-349885</wp:posOffset>
          </wp:positionV>
          <wp:extent cx="675005" cy="707390"/>
          <wp:effectExtent l="9525" t="9525" r="20320" b="26035"/>
          <wp:wrapSquare wrapText="bothSides"/>
          <wp:docPr id="102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005" cy="707390"/>
                  </a:xfrm>
                  <a:prstGeom prst="rect">
                    <a:avLst/>
                  </a:prstGeom>
                  <a:noFill/>
                  <a:ln w="9525">
                    <a:solidFill>
                      <a:schemeClr val="bg2">
                        <a:lumMod val="90000"/>
                      </a:schemeClr>
                    </a:solidFill>
                  </a:ln>
                </pic:spPr>
              </pic:pic>
            </a:graphicData>
          </a:graphic>
        </wp:anchor>
      </w:drawing>
    </w:r>
    <w:r>
      <w:rPr>
        <w:sz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4391660</wp:posOffset>
              </wp:positionH>
              <wp:positionV relativeFrom="paragraph">
                <wp:posOffset>-267335</wp:posOffset>
              </wp:positionV>
              <wp:extent cx="1696085" cy="704215"/>
              <wp:effectExtent l="0" t="0" r="0" b="0"/>
              <wp:wrapTopAndBottom/>
              <wp:docPr id="103" name="Rectangles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7025" y="466090"/>
                        <a:ext cx="1696085" cy="704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99D76C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Riphah International University</w:t>
                          </w:r>
                        </w:p>
                        <w:p w14:paraId="2DC72E7A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Malik Usama &amp; Rana Anees</w:t>
                          </w:r>
                        </w:p>
                        <w:p w14:paraId="76350B94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BSSE(5-1)</w:t>
                          </w:r>
                        </w:p>
                        <w:p w14:paraId="474F7EA0">
                          <w:pPr>
                            <w:jc w:val="left"/>
                            <w:rPr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45.8pt;margin-top:-21.05pt;height:55.45pt;width:133.55pt;mso-wrap-distance-bottom:0pt;mso-wrap-distance-top:0pt;z-index:251665408;v-text-anchor:middle;mso-width-relative:page;mso-height-relative:page;" filled="f" stroked="f" coordsize="21600,21600" o:gfxdata="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2TJjx2AAAAAoBAAAPAAAAAAAAAAEAIAAAACIAAABkcnMvZG93bnJldi54bWxQSwECFAAU&#10;AAAACACHTuJALTt6IWMCAADABAAADgAAAAAAAAABACAAAAAnAQAAZHJzL2Uyb0RvYy54bWxQSwUG&#10;AAAAAAYABgBZAQAA/AUAAAAA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2D99D76C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Riphah International University</w:t>
                    </w:r>
                  </w:p>
                  <w:p w14:paraId="2DC72E7A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Malik Usama &amp; Rana Anees</w:t>
                    </w:r>
                  </w:p>
                  <w:p w14:paraId="76350B94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BSSE(5-1)</w:t>
                    </w:r>
                  </w:p>
                  <w:p w14:paraId="474F7EA0">
                    <w:pPr>
                      <w:jc w:val="left"/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83493">
    <w:pPr>
      <w:pStyle w:val="16"/>
    </w:pP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column">
                <wp:posOffset>812800</wp:posOffset>
              </wp:positionH>
              <wp:positionV relativeFrom="page">
                <wp:posOffset>903605</wp:posOffset>
              </wp:positionV>
              <wp:extent cx="7480935" cy="9525"/>
              <wp:effectExtent l="0" t="6350" r="5715" b="12700"/>
              <wp:wrapSquare wrapText="bothSides"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80935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64pt;margin-top:71.15pt;height:0.75pt;width:589.05pt;mso-position-vertical-relative:page;mso-wrap-distance-bottom:0pt;mso-wrap-distance-left:9pt;mso-wrap-distance-right:9pt;mso-wrap-distance-top:0pt;z-index:251669504;mso-width-relative:page;mso-height-relative:page;" filled="f" stroked="t" coordsize="21600,21600" o:gfxdata="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cfEDTVAAAADAEAAA8AAAAAAAAAAQAgAAAAIgAAAGRycy9kb3ducmV2LnhtbFBLAQIUABQA&#10;AAAIAIdO4kA/BMPI8wEAAOQDAAAOAAAAAAAAAAEAIAAAACQBAABkcnMvZTJvRG9jLnhtbFBLBQYA&#10;AAAABgAGAFkBAACJBQAAAAA=&#10;">
              <v:fill on="f" focussize="0,0"/>
              <v:stroke weight="1pt" color="#767171 [1614]" miterlimit="8" joinstyle="miter"/>
              <v:imagedata o:title=""/>
              <o:lock v:ext="edit" aspectratio="f"/>
              <w10:wrap type="square"/>
            </v:lin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7321550</wp:posOffset>
              </wp:positionH>
              <wp:positionV relativeFrom="paragraph">
                <wp:posOffset>-219710</wp:posOffset>
              </wp:positionV>
              <wp:extent cx="1696085" cy="704215"/>
              <wp:effectExtent l="0" t="0" r="0" b="0"/>
              <wp:wrapTopAndBottom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6085" cy="704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0B98A3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Riphah International University</w:t>
                          </w:r>
                        </w:p>
                        <w:p w14:paraId="6EF0B290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Malik Usama &amp; Rana Anees</w:t>
                          </w:r>
                        </w:p>
                        <w:p w14:paraId="1BB16E98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BSSE(5-1)</w:t>
                          </w:r>
                        </w:p>
                        <w:p w14:paraId="1D89A9C4">
                          <w:pPr>
                            <w:jc w:val="left"/>
                            <w:rPr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576.5pt;margin-top:-17.3pt;height:55.45pt;width:133.55pt;mso-wrap-distance-bottom:0pt;mso-wrap-distance-top:0pt;z-index:251668480;v-text-anchor:middle;mso-width-relative:page;mso-height-relative:page;" filled="f" stroked="f" coordsize="21600,21600" o:gfxdata="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NTXJba&#10;AAAADAEAAA8AAAAAAAAAAQAgAAAAIgAAAGRycy9kb3ducmV2LnhtbFBLAQIUABQAAAAIAIdO4kBg&#10;YQJIVwIAALEEAAAOAAAAAAAAAAEAIAAAACkBAABkcnMvZTJvRG9jLnhtbFBLBQYAAAAABgAGAFkB&#10;AADyBQAAAAA=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10B98A3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Riphah International University</w:t>
                    </w:r>
                  </w:p>
                  <w:p w14:paraId="6EF0B290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Malik Usama &amp; Rana Anees</w:t>
                    </w:r>
                  </w:p>
                  <w:p w14:paraId="1BB16E98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BSSE(5-1)</w:t>
                    </w:r>
                  </w:p>
                  <w:p w14:paraId="1D89A9C4">
                    <w:pPr>
                      <w:jc w:val="left"/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224155</wp:posOffset>
          </wp:positionH>
          <wp:positionV relativeFrom="paragraph">
            <wp:posOffset>-349885</wp:posOffset>
          </wp:positionV>
          <wp:extent cx="675005" cy="707390"/>
          <wp:effectExtent l="9525" t="9525" r="20320" b="26035"/>
          <wp:wrapTopAndBottom/>
          <wp:docPr id="2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005" cy="707390"/>
                  </a:xfrm>
                  <a:prstGeom prst="rect">
                    <a:avLst/>
                  </a:prstGeom>
                  <a:noFill/>
                  <a:ln w="9525">
                    <a:solidFill>
                      <a:schemeClr val="bg2">
                        <a:lumMod val="90000"/>
                      </a:schemeClr>
                    </a:solidFill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132" w:hanging="11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30" w:hanging="1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0" w:hanging="1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10" w:hanging="1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00" w:hanging="1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90" w:hanging="1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80" w:hanging="1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71" w:hanging="1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61" w:hanging="119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473" w:hanging="11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06" w:hanging="1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3" w:hanging="1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9" w:hanging="1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86" w:hanging="1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13" w:hanging="1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39" w:hanging="1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66" w:hanging="1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093" w:hanging="119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260" w:hanging="119"/>
      </w:pPr>
      <w:rPr>
        <w:rFonts w:hint="default" w:ascii="Arial MT" w:hAnsi="Arial MT" w:eastAsia="Arial MT" w:cs="Arial MT"/>
        <w:spacing w:val="0"/>
        <w:w w:val="10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20" w:hanging="1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1" w:hanging="1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42" w:hanging="1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03" w:hanging="1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63" w:hanging="1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24" w:hanging="1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85" w:hanging="1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46" w:hanging="119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260" w:hanging="11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20" w:hanging="1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0" w:hanging="1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40" w:hanging="1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01" w:hanging="1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61" w:hanging="1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21" w:hanging="1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81" w:hanging="1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42" w:hanging="11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CA"/>
    <w:rsid w:val="000D7BCA"/>
    <w:rsid w:val="001705E4"/>
    <w:rsid w:val="001B0BBC"/>
    <w:rsid w:val="002902F4"/>
    <w:rsid w:val="003831AF"/>
    <w:rsid w:val="00486C3C"/>
    <w:rsid w:val="00490BB0"/>
    <w:rsid w:val="004C1935"/>
    <w:rsid w:val="00586C51"/>
    <w:rsid w:val="006827BD"/>
    <w:rsid w:val="006C15CA"/>
    <w:rsid w:val="0076184B"/>
    <w:rsid w:val="00864CF5"/>
    <w:rsid w:val="00B004F0"/>
    <w:rsid w:val="00B87E12"/>
    <w:rsid w:val="00D15D4D"/>
    <w:rsid w:val="00D76466"/>
    <w:rsid w:val="00E12A9C"/>
    <w:rsid w:val="00E74003"/>
    <w:rsid w:val="00EB5E12"/>
    <w:rsid w:val="00EF244F"/>
    <w:rsid w:val="0172376C"/>
    <w:rsid w:val="01875C90"/>
    <w:rsid w:val="018E4567"/>
    <w:rsid w:val="01DE694E"/>
    <w:rsid w:val="02032C44"/>
    <w:rsid w:val="02293BB5"/>
    <w:rsid w:val="022E01C2"/>
    <w:rsid w:val="025A5C68"/>
    <w:rsid w:val="025D723F"/>
    <w:rsid w:val="02A9126A"/>
    <w:rsid w:val="02C7081A"/>
    <w:rsid w:val="02CB194B"/>
    <w:rsid w:val="02E5364E"/>
    <w:rsid w:val="031E304C"/>
    <w:rsid w:val="032C2A97"/>
    <w:rsid w:val="035A6E90"/>
    <w:rsid w:val="036C4FF9"/>
    <w:rsid w:val="0383540B"/>
    <w:rsid w:val="038E27E2"/>
    <w:rsid w:val="03A22238"/>
    <w:rsid w:val="03D454D5"/>
    <w:rsid w:val="03EF3B00"/>
    <w:rsid w:val="04244813"/>
    <w:rsid w:val="045647A9"/>
    <w:rsid w:val="04581560"/>
    <w:rsid w:val="04D32E79"/>
    <w:rsid w:val="04FD04E8"/>
    <w:rsid w:val="051D4572"/>
    <w:rsid w:val="05553A8F"/>
    <w:rsid w:val="05853786"/>
    <w:rsid w:val="05883C21"/>
    <w:rsid w:val="05C127CE"/>
    <w:rsid w:val="05CF6594"/>
    <w:rsid w:val="061A546C"/>
    <w:rsid w:val="062959A9"/>
    <w:rsid w:val="0644382B"/>
    <w:rsid w:val="06455AA6"/>
    <w:rsid w:val="066A0ADD"/>
    <w:rsid w:val="06921E56"/>
    <w:rsid w:val="069A27E5"/>
    <w:rsid w:val="069D7EE6"/>
    <w:rsid w:val="06E767BB"/>
    <w:rsid w:val="06F32E73"/>
    <w:rsid w:val="070C6F49"/>
    <w:rsid w:val="070D149F"/>
    <w:rsid w:val="071D3CB8"/>
    <w:rsid w:val="07342129"/>
    <w:rsid w:val="07911A78"/>
    <w:rsid w:val="07965F00"/>
    <w:rsid w:val="081556E5"/>
    <w:rsid w:val="082779ED"/>
    <w:rsid w:val="0842189C"/>
    <w:rsid w:val="08A6175E"/>
    <w:rsid w:val="08A94C4C"/>
    <w:rsid w:val="08E97AAB"/>
    <w:rsid w:val="09146371"/>
    <w:rsid w:val="09254697"/>
    <w:rsid w:val="093C7535"/>
    <w:rsid w:val="09A25766"/>
    <w:rsid w:val="0A050FFF"/>
    <w:rsid w:val="0A056F7E"/>
    <w:rsid w:val="0A0A3406"/>
    <w:rsid w:val="0A1D2C85"/>
    <w:rsid w:val="0A253918"/>
    <w:rsid w:val="0A293CBB"/>
    <w:rsid w:val="0A2E0A48"/>
    <w:rsid w:val="0A320D47"/>
    <w:rsid w:val="0A3417D4"/>
    <w:rsid w:val="0A491D85"/>
    <w:rsid w:val="0A5B410A"/>
    <w:rsid w:val="0A8532EA"/>
    <w:rsid w:val="0A8D41D5"/>
    <w:rsid w:val="0ABA22DD"/>
    <w:rsid w:val="0AE126F7"/>
    <w:rsid w:val="0B1D276A"/>
    <w:rsid w:val="0B212BCE"/>
    <w:rsid w:val="0B3F2115"/>
    <w:rsid w:val="0B403483"/>
    <w:rsid w:val="0B434A5A"/>
    <w:rsid w:val="0B91499A"/>
    <w:rsid w:val="0BAA1560"/>
    <w:rsid w:val="0BD641F6"/>
    <w:rsid w:val="0BFA0333"/>
    <w:rsid w:val="0C1616ED"/>
    <w:rsid w:val="0C320C0C"/>
    <w:rsid w:val="0C396B92"/>
    <w:rsid w:val="0C59071B"/>
    <w:rsid w:val="0C610FDC"/>
    <w:rsid w:val="0C7557E1"/>
    <w:rsid w:val="0D176325"/>
    <w:rsid w:val="0D280DA5"/>
    <w:rsid w:val="0D4B47DC"/>
    <w:rsid w:val="0D4D0A3C"/>
    <w:rsid w:val="0D790203"/>
    <w:rsid w:val="0D93239D"/>
    <w:rsid w:val="0DD222BC"/>
    <w:rsid w:val="0DD90277"/>
    <w:rsid w:val="0E0D231C"/>
    <w:rsid w:val="0E1A7433"/>
    <w:rsid w:val="0E3D2E6B"/>
    <w:rsid w:val="0E586588"/>
    <w:rsid w:val="0E6971B2"/>
    <w:rsid w:val="0E864564"/>
    <w:rsid w:val="0E907072"/>
    <w:rsid w:val="0E991F00"/>
    <w:rsid w:val="0E9C1464"/>
    <w:rsid w:val="0F164D4D"/>
    <w:rsid w:val="0FAE784A"/>
    <w:rsid w:val="0FB97DD9"/>
    <w:rsid w:val="0FC4616A"/>
    <w:rsid w:val="0FE1571A"/>
    <w:rsid w:val="0FE444A1"/>
    <w:rsid w:val="1011669C"/>
    <w:rsid w:val="104B7348"/>
    <w:rsid w:val="10620658"/>
    <w:rsid w:val="10905870"/>
    <w:rsid w:val="10B10371"/>
    <w:rsid w:val="10E74FE0"/>
    <w:rsid w:val="112E423C"/>
    <w:rsid w:val="114872F2"/>
    <w:rsid w:val="115F3288"/>
    <w:rsid w:val="118925D3"/>
    <w:rsid w:val="119D05D0"/>
    <w:rsid w:val="11BE502B"/>
    <w:rsid w:val="11E206E3"/>
    <w:rsid w:val="11ED6F4D"/>
    <w:rsid w:val="120B18A7"/>
    <w:rsid w:val="1229395B"/>
    <w:rsid w:val="124D27D7"/>
    <w:rsid w:val="12577777"/>
    <w:rsid w:val="125A4EAA"/>
    <w:rsid w:val="125B292B"/>
    <w:rsid w:val="125F72EE"/>
    <w:rsid w:val="12CD0DA8"/>
    <w:rsid w:val="12F14123"/>
    <w:rsid w:val="13110949"/>
    <w:rsid w:val="13860D94"/>
    <w:rsid w:val="139A356D"/>
    <w:rsid w:val="13BE4771"/>
    <w:rsid w:val="13CE7648"/>
    <w:rsid w:val="13DF4301"/>
    <w:rsid w:val="13E8581D"/>
    <w:rsid w:val="140838EB"/>
    <w:rsid w:val="140C1797"/>
    <w:rsid w:val="14180929"/>
    <w:rsid w:val="1491406D"/>
    <w:rsid w:val="14B0380B"/>
    <w:rsid w:val="14EE6D25"/>
    <w:rsid w:val="152704C0"/>
    <w:rsid w:val="158C27EA"/>
    <w:rsid w:val="15AF75B6"/>
    <w:rsid w:val="16B41FA8"/>
    <w:rsid w:val="16B447CE"/>
    <w:rsid w:val="16F14633"/>
    <w:rsid w:val="17126D66"/>
    <w:rsid w:val="17AF2F16"/>
    <w:rsid w:val="17CB569F"/>
    <w:rsid w:val="17DA2272"/>
    <w:rsid w:val="180A2FEF"/>
    <w:rsid w:val="18191B17"/>
    <w:rsid w:val="184C57E9"/>
    <w:rsid w:val="18896997"/>
    <w:rsid w:val="18971166"/>
    <w:rsid w:val="18A03075"/>
    <w:rsid w:val="18AF0CEA"/>
    <w:rsid w:val="18D86A3A"/>
    <w:rsid w:val="193D41F8"/>
    <w:rsid w:val="195046AF"/>
    <w:rsid w:val="195271C6"/>
    <w:rsid w:val="196E7C6B"/>
    <w:rsid w:val="197857DF"/>
    <w:rsid w:val="197D395D"/>
    <w:rsid w:val="19AF7DAD"/>
    <w:rsid w:val="19E8300C"/>
    <w:rsid w:val="1A034EBB"/>
    <w:rsid w:val="1A5C400E"/>
    <w:rsid w:val="1A6D5B83"/>
    <w:rsid w:val="1A7C1301"/>
    <w:rsid w:val="1A7C7103"/>
    <w:rsid w:val="1ACC051E"/>
    <w:rsid w:val="1AE44815"/>
    <w:rsid w:val="1AEB2C3A"/>
    <w:rsid w:val="1AED613D"/>
    <w:rsid w:val="1AF8384C"/>
    <w:rsid w:val="1B0C38E2"/>
    <w:rsid w:val="1B40123A"/>
    <w:rsid w:val="1B550FE4"/>
    <w:rsid w:val="1B784A1C"/>
    <w:rsid w:val="1BA84E74"/>
    <w:rsid w:val="1BC13A4E"/>
    <w:rsid w:val="1BC248BA"/>
    <w:rsid w:val="1BC738A2"/>
    <w:rsid w:val="1BFA7574"/>
    <w:rsid w:val="1C2857BC"/>
    <w:rsid w:val="1C6427CC"/>
    <w:rsid w:val="1CAD6A29"/>
    <w:rsid w:val="1CBA2880"/>
    <w:rsid w:val="1CCE0086"/>
    <w:rsid w:val="1CE75EF8"/>
    <w:rsid w:val="1CEB0181"/>
    <w:rsid w:val="1D1118B0"/>
    <w:rsid w:val="1D1A1BCA"/>
    <w:rsid w:val="1D1C50CD"/>
    <w:rsid w:val="1D2928F1"/>
    <w:rsid w:val="1D6879E8"/>
    <w:rsid w:val="1D6A12F6"/>
    <w:rsid w:val="1DB5784A"/>
    <w:rsid w:val="1E4303B3"/>
    <w:rsid w:val="1E4B2434"/>
    <w:rsid w:val="1E4C6AC4"/>
    <w:rsid w:val="1E4E1FC7"/>
    <w:rsid w:val="1E556E6E"/>
    <w:rsid w:val="1E83119C"/>
    <w:rsid w:val="1EB505D5"/>
    <w:rsid w:val="1EEC27E3"/>
    <w:rsid w:val="1EF9739E"/>
    <w:rsid w:val="1F036180"/>
    <w:rsid w:val="1F061249"/>
    <w:rsid w:val="1F3118EC"/>
    <w:rsid w:val="1F6200D6"/>
    <w:rsid w:val="1F650AC7"/>
    <w:rsid w:val="1F7774AB"/>
    <w:rsid w:val="1F7C1F40"/>
    <w:rsid w:val="201C34BC"/>
    <w:rsid w:val="203E1472"/>
    <w:rsid w:val="20834165"/>
    <w:rsid w:val="20C813D6"/>
    <w:rsid w:val="2120368E"/>
    <w:rsid w:val="216A2EC3"/>
    <w:rsid w:val="21AA19C9"/>
    <w:rsid w:val="21CE6705"/>
    <w:rsid w:val="21E07116"/>
    <w:rsid w:val="22F11CE0"/>
    <w:rsid w:val="22F85F88"/>
    <w:rsid w:val="236B4CFA"/>
    <w:rsid w:val="23D35260"/>
    <w:rsid w:val="23EF1D14"/>
    <w:rsid w:val="242A2CE1"/>
    <w:rsid w:val="244E3DB7"/>
    <w:rsid w:val="246730C9"/>
    <w:rsid w:val="247B17E7"/>
    <w:rsid w:val="248C4C06"/>
    <w:rsid w:val="24967F5F"/>
    <w:rsid w:val="253A0094"/>
    <w:rsid w:val="258400EB"/>
    <w:rsid w:val="259469BD"/>
    <w:rsid w:val="25A65A51"/>
    <w:rsid w:val="25AC53DC"/>
    <w:rsid w:val="25E05F84"/>
    <w:rsid w:val="26567750"/>
    <w:rsid w:val="26811280"/>
    <w:rsid w:val="269D2766"/>
    <w:rsid w:val="26A273AA"/>
    <w:rsid w:val="26CB1B25"/>
    <w:rsid w:val="270A0959"/>
    <w:rsid w:val="273F41E5"/>
    <w:rsid w:val="27573D0E"/>
    <w:rsid w:val="278504E5"/>
    <w:rsid w:val="27A40BE5"/>
    <w:rsid w:val="27AC3E27"/>
    <w:rsid w:val="27C04685"/>
    <w:rsid w:val="28536760"/>
    <w:rsid w:val="2896616C"/>
    <w:rsid w:val="289A2B10"/>
    <w:rsid w:val="289D3530"/>
    <w:rsid w:val="28B740DA"/>
    <w:rsid w:val="28DD27C1"/>
    <w:rsid w:val="28E72AD0"/>
    <w:rsid w:val="29357294"/>
    <w:rsid w:val="29445A87"/>
    <w:rsid w:val="29D10653"/>
    <w:rsid w:val="29E80174"/>
    <w:rsid w:val="2A3F4E5B"/>
    <w:rsid w:val="2AE5191E"/>
    <w:rsid w:val="2B163F34"/>
    <w:rsid w:val="2B28148A"/>
    <w:rsid w:val="2B2D69AA"/>
    <w:rsid w:val="2B622BC3"/>
    <w:rsid w:val="2B6504C0"/>
    <w:rsid w:val="2BA8442D"/>
    <w:rsid w:val="2BB02A37"/>
    <w:rsid w:val="2BBA4349"/>
    <w:rsid w:val="2BBC401C"/>
    <w:rsid w:val="2BD01D6E"/>
    <w:rsid w:val="2C0F0959"/>
    <w:rsid w:val="2C1A3467"/>
    <w:rsid w:val="2C1B0EE8"/>
    <w:rsid w:val="2CA361BA"/>
    <w:rsid w:val="2CAA2D56"/>
    <w:rsid w:val="2CCE7A93"/>
    <w:rsid w:val="2D1D7812"/>
    <w:rsid w:val="2D1E5987"/>
    <w:rsid w:val="2DC23662"/>
    <w:rsid w:val="2DC647A7"/>
    <w:rsid w:val="2E037CF3"/>
    <w:rsid w:val="2E0D5799"/>
    <w:rsid w:val="2E121023"/>
    <w:rsid w:val="2E7C2C51"/>
    <w:rsid w:val="2EA72CDD"/>
    <w:rsid w:val="2ED44CC9"/>
    <w:rsid w:val="2EF22C0E"/>
    <w:rsid w:val="2F336E62"/>
    <w:rsid w:val="2F58713C"/>
    <w:rsid w:val="2F5C069C"/>
    <w:rsid w:val="2FA14FB2"/>
    <w:rsid w:val="2FCC7902"/>
    <w:rsid w:val="300164E8"/>
    <w:rsid w:val="30033D44"/>
    <w:rsid w:val="307D48B6"/>
    <w:rsid w:val="309410C2"/>
    <w:rsid w:val="30B178BE"/>
    <w:rsid w:val="30C24B10"/>
    <w:rsid w:val="31091081"/>
    <w:rsid w:val="31115513"/>
    <w:rsid w:val="311B48E7"/>
    <w:rsid w:val="31200CA6"/>
    <w:rsid w:val="312D5DBE"/>
    <w:rsid w:val="313E0256"/>
    <w:rsid w:val="314011DB"/>
    <w:rsid w:val="31447BE1"/>
    <w:rsid w:val="314F5F72"/>
    <w:rsid w:val="31634C13"/>
    <w:rsid w:val="316907AB"/>
    <w:rsid w:val="31A42A64"/>
    <w:rsid w:val="31A76597"/>
    <w:rsid w:val="31B97BA0"/>
    <w:rsid w:val="320C545C"/>
    <w:rsid w:val="320E5ADF"/>
    <w:rsid w:val="32314367"/>
    <w:rsid w:val="32635E3A"/>
    <w:rsid w:val="329109B7"/>
    <w:rsid w:val="32A974A8"/>
    <w:rsid w:val="333D1021"/>
    <w:rsid w:val="33512E98"/>
    <w:rsid w:val="3351443E"/>
    <w:rsid w:val="337201F6"/>
    <w:rsid w:val="337A5602"/>
    <w:rsid w:val="33B51F64"/>
    <w:rsid w:val="33CE2400"/>
    <w:rsid w:val="33DF2F54"/>
    <w:rsid w:val="34291F23"/>
    <w:rsid w:val="34473025"/>
    <w:rsid w:val="34955179"/>
    <w:rsid w:val="34B1049E"/>
    <w:rsid w:val="34C77D32"/>
    <w:rsid w:val="34D73340"/>
    <w:rsid w:val="34FA47FA"/>
    <w:rsid w:val="355E0C9B"/>
    <w:rsid w:val="355F671C"/>
    <w:rsid w:val="356E6D37"/>
    <w:rsid w:val="358B752B"/>
    <w:rsid w:val="358D688D"/>
    <w:rsid w:val="358D75EC"/>
    <w:rsid w:val="35C34024"/>
    <w:rsid w:val="360242BD"/>
    <w:rsid w:val="36162009"/>
    <w:rsid w:val="36331F78"/>
    <w:rsid w:val="364E3E27"/>
    <w:rsid w:val="3698771E"/>
    <w:rsid w:val="36C83AF0"/>
    <w:rsid w:val="36DA2EAD"/>
    <w:rsid w:val="36EE70D8"/>
    <w:rsid w:val="37032650"/>
    <w:rsid w:val="37153401"/>
    <w:rsid w:val="37310818"/>
    <w:rsid w:val="37362726"/>
    <w:rsid w:val="376316C5"/>
    <w:rsid w:val="37705203"/>
    <w:rsid w:val="383A3C70"/>
    <w:rsid w:val="38516449"/>
    <w:rsid w:val="38A4483B"/>
    <w:rsid w:val="393173E2"/>
    <w:rsid w:val="39643D30"/>
    <w:rsid w:val="3A3E7823"/>
    <w:rsid w:val="3A8A62CC"/>
    <w:rsid w:val="3ABA5E3F"/>
    <w:rsid w:val="3AF37F19"/>
    <w:rsid w:val="3AFF66D9"/>
    <w:rsid w:val="3B2026D6"/>
    <w:rsid w:val="3B795F32"/>
    <w:rsid w:val="3B8159AD"/>
    <w:rsid w:val="3BAD163F"/>
    <w:rsid w:val="3BBD263B"/>
    <w:rsid w:val="3C0A7E90"/>
    <w:rsid w:val="3CF249E7"/>
    <w:rsid w:val="3D3A23D2"/>
    <w:rsid w:val="3D900F90"/>
    <w:rsid w:val="3E565037"/>
    <w:rsid w:val="3EEB74AB"/>
    <w:rsid w:val="3EFB5E4A"/>
    <w:rsid w:val="3F0B047D"/>
    <w:rsid w:val="3F3C018C"/>
    <w:rsid w:val="3F483ED1"/>
    <w:rsid w:val="3F993564"/>
    <w:rsid w:val="3FCA52FB"/>
    <w:rsid w:val="3FD32444"/>
    <w:rsid w:val="3FD47EC6"/>
    <w:rsid w:val="400E4827"/>
    <w:rsid w:val="403E1AF3"/>
    <w:rsid w:val="40425DE8"/>
    <w:rsid w:val="406A1E9F"/>
    <w:rsid w:val="40F52A22"/>
    <w:rsid w:val="41055114"/>
    <w:rsid w:val="412D4FD4"/>
    <w:rsid w:val="4136166A"/>
    <w:rsid w:val="414D7732"/>
    <w:rsid w:val="418365C0"/>
    <w:rsid w:val="41A832C4"/>
    <w:rsid w:val="41D01C12"/>
    <w:rsid w:val="41D164A3"/>
    <w:rsid w:val="41E751A0"/>
    <w:rsid w:val="41F768C6"/>
    <w:rsid w:val="42294B17"/>
    <w:rsid w:val="425D7EC1"/>
    <w:rsid w:val="42796719"/>
    <w:rsid w:val="42954D9F"/>
    <w:rsid w:val="42AD63E1"/>
    <w:rsid w:val="42BE0987"/>
    <w:rsid w:val="42D46B06"/>
    <w:rsid w:val="42FB4E6F"/>
    <w:rsid w:val="430125FC"/>
    <w:rsid w:val="43052E00"/>
    <w:rsid w:val="430F1083"/>
    <w:rsid w:val="431C44AA"/>
    <w:rsid w:val="431E79AD"/>
    <w:rsid w:val="433A2F68"/>
    <w:rsid w:val="436869A9"/>
    <w:rsid w:val="44144289"/>
    <w:rsid w:val="44575B98"/>
    <w:rsid w:val="44890DFE"/>
    <w:rsid w:val="44A06825"/>
    <w:rsid w:val="44D90281"/>
    <w:rsid w:val="44DA7903"/>
    <w:rsid w:val="453102EC"/>
    <w:rsid w:val="45531B4B"/>
    <w:rsid w:val="456D26F5"/>
    <w:rsid w:val="45703A5D"/>
    <w:rsid w:val="458F359B"/>
    <w:rsid w:val="459B494A"/>
    <w:rsid w:val="459E2251"/>
    <w:rsid w:val="45DF5F62"/>
    <w:rsid w:val="45F538D3"/>
    <w:rsid w:val="45FB325E"/>
    <w:rsid w:val="462B043C"/>
    <w:rsid w:val="46424DC6"/>
    <w:rsid w:val="464F4F26"/>
    <w:rsid w:val="46AD3E60"/>
    <w:rsid w:val="46E46EB2"/>
    <w:rsid w:val="47056F93"/>
    <w:rsid w:val="470C691E"/>
    <w:rsid w:val="471F2993"/>
    <w:rsid w:val="473964E9"/>
    <w:rsid w:val="47456F78"/>
    <w:rsid w:val="475E55CC"/>
    <w:rsid w:val="47620D8C"/>
    <w:rsid w:val="476C2932"/>
    <w:rsid w:val="4794141F"/>
    <w:rsid w:val="479E5E8D"/>
    <w:rsid w:val="47B03BA9"/>
    <w:rsid w:val="47E054B3"/>
    <w:rsid w:val="48035BB1"/>
    <w:rsid w:val="48100F0B"/>
    <w:rsid w:val="481C455D"/>
    <w:rsid w:val="485A4042"/>
    <w:rsid w:val="48936538"/>
    <w:rsid w:val="48AA50C6"/>
    <w:rsid w:val="48B75290"/>
    <w:rsid w:val="493E1E3B"/>
    <w:rsid w:val="49501710"/>
    <w:rsid w:val="498642D0"/>
    <w:rsid w:val="499D5953"/>
    <w:rsid w:val="49B51131"/>
    <w:rsid w:val="49DD3D15"/>
    <w:rsid w:val="4A0E567B"/>
    <w:rsid w:val="4AE74670"/>
    <w:rsid w:val="4B2F0B94"/>
    <w:rsid w:val="4B4F0B9C"/>
    <w:rsid w:val="4BA83F51"/>
    <w:rsid w:val="4BB14598"/>
    <w:rsid w:val="4BDA1D7E"/>
    <w:rsid w:val="4BEC1D1F"/>
    <w:rsid w:val="4C2E4987"/>
    <w:rsid w:val="4C552133"/>
    <w:rsid w:val="4C6F2859"/>
    <w:rsid w:val="4CE7543A"/>
    <w:rsid w:val="4D147824"/>
    <w:rsid w:val="4D222F6C"/>
    <w:rsid w:val="4D5D2E7B"/>
    <w:rsid w:val="4D6370C6"/>
    <w:rsid w:val="4D8E364A"/>
    <w:rsid w:val="4D903865"/>
    <w:rsid w:val="4DB07082"/>
    <w:rsid w:val="4DF46871"/>
    <w:rsid w:val="4DF87B70"/>
    <w:rsid w:val="4E000105"/>
    <w:rsid w:val="4E05458D"/>
    <w:rsid w:val="4E065892"/>
    <w:rsid w:val="4E175B2C"/>
    <w:rsid w:val="4E1E76B5"/>
    <w:rsid w:val="4E6B1D97"/>
    <w:rsid w:val="4ED43961"/>
    <w:rsid w:val="4ED447AB"/>
    <w:rsid w:val="4EF22F11"/>
    <w:rsid w:val="4F0D4DC0"/>
    <w:rsid w:val="4F855B6E"/>
    <w:rsid w:val="4FBF1088"/>
    <w:rsid w:val="4FE52EC5"/>
    <w:rsid w:val="500009BE"/>
    <w:rsid w:val="501442ED"/>
    <w:rsid w:val="504E2EBD"/>
    <w:rsid w:val="508F6815"/>
    <w:rsid w:val="50A758A7"/>
    <w:rsid w:val="50E63987"/>
    <w:rsid w:val="50EE6D83"/>
    <w:rsid w:val="50F71B45"/>
    <w:rsid w:val="513219A9"/>
    <w:rsid w:val="513769CE"/>
    <w:rsid w:val="514172DE"/>
    <w:rsid w:val="51AE70B7"/>
    <w:rsid w:val="51B12E15"/>
    <w:rsid w:val="52073823"/>
    <w:rsid w:val="521301C2"/>
    <w:rsid w:val="52163A08"/>
    <w:rsid w:val="525A582C"/>
    <w:rsid w:val="527F6965"/>
    <w:rsid w:val="528662F0"/>
    <w:rsid w:val="52D0546B"/>
    <w:rsid w:val="52D515CD"/>
    <w:rsid w:val="53362768"/>
    <w:rsid w:val="534463CD"/>
    <w:rsid w:val="53560F47"/>
    <w:rsid w:val="5357038F"/>
    <w:rsid w:val="5389269B"/>
    <w:rsid w:val="53D45EAA"/>
    <w:rsid w:val="53EF7E41"/>
    <w:rsid w:val="548C0E88"/>
    <w:rsid w:val="54967355"/>
    <w:rsid w:val="55031F07"/>
    <w:rsid w:val="555420CC"/>
    <w:rsid w:val="55A36A59"/>
    <w:rsid w:val="55AB3686"/>
    <w:rsid w:val="560A1435"/>
    <w:rsid w:val="566E49DC"/>
    <w:rsid w:val="56837BCF"/>
    <w:rsid w:val="56876FEE"/>
    <w:rsid w:val="56A0760B"/>
    <w:rsid w:val="56EC5F5A"/>
    <w:rsid w:val="5703744E"/>
    <w:rsid w:val="572A730E"/>
    <w:rsid w:val="575366DA"/>
    <w:rsid w:val="575F7249"/>
    <w:rsid w:val="576C3866"/>
    <w:rsid w:val="577D2995"/>
    <w:rsid w:val="57821021"/>
    <w:rsid w:val="57B47272"/>
    <w:rsid w:val="57DA0526"/>
    <w:rsid w:val="58244FA7"/>
    <w:rsid w:val="58711748"/>
    <w:rsid w:val="58916B84"/>
    <w:rsid w:val="58A821F3"/>
    <w:rsid w:val="58AD748A"/>
    <w:rsid w:val="58B357FE"/>
    <w:rsid w:val="59032417"/>
    <w:rsid w:val="59382505"/>
    <w:rsid w:val="594F4A95"/>
    <w:rsid w:val="59525A19"/>
    <w:rsid w:val="595C526D"/>
    <w:rsid w:val="598B206A"/>
    <w:rsid w:val="59CE22C7"/>
    <w:rsid w:val="5A074722"/>
    <w:rsid w:val="5A1B1818"/>
    <w:rsid w:val="5A543958"/>
    <w:rsid w:val="5A9F2092"/>
    <w:rsid w:val="5AD5632B"/>
    <w:rsid w:val="5AD735A1"/>
    <w:rsid w:val="5AFE6A17"/>
    <w:rsid w:val="5B103D30"/>
    <w:rsid w:val="5B1259FA"/>
    <w:rsid w:val="5B1A2E07"/>
    <w:rsid w:val="5B3B672A"/>
    <w:rsid w:val="5B8A0B3C"/>
    <w:rsid w:val="5BD0382F"/>
    <w:rsid w:val="5BDC2EC5"/>
    <w:rsid w:val="5BEF7CE3"/>
    <w:rsid w:val="5C6D5891"/>
    <w:rsid w:val="5C852059"/>
    <w:rsid w:val="5CB54D70"/>
    <w:rsid w:val="5CB937AD"/>
    <w:rsid w:val="5CC1443C"/>
    <w:rsid w:val="5CE60DF9"/>
    <w:rsid w:val="5DBB5E22"/>
    <w:rsid w:val="5DD87487"/>
    <w:rsid w:val="5DEB2C25"/>
    <w:rsid w:val="5DEE5DA8"/>
    <w:rsid w:val="5E3476CA"/>
    <w:rsid w:val="5E7A2395"/>
    <w:rsid w:val="5E841B1E"/>
    <w:rsid w:val="5EE81843"/>
    <w:rsid w:val="5F2A7D2E"/>
    <w:rsid w:val="5F3502E9"/>
    <w:rsid w:val="5F507F6E"/>
    <w:rsid w:val="5F646C0E"/>
    <w:rsid w:val="5F933EDA"/>
    <w:rsid w:val="5FA9607E"/>
    <w:rsid w:val="600E1625"/>
    <w:rsid w:val="60106D27"/>
    <w:rsid w:val="60224459"/>
    <w:rsid w:val="6039376E"/>
    <w:rsid w:val="6041621C"/>
    <w:rsid w:val="60983788"/>
    <w:rsid w:val="60C2600E"/>
    <w:rsid w:val="60D17E61"/>
    <w:rsid w:val="60EE32E8"/>
    <w:rsid w:val="61A62640"/>
    <w:rsid w:val="61D31064"/>
    <w:rsid w:val="622D415B"/>
    <w:rsid w:val="624556F5"/>
    <w:rsid w:val="6257406A"/>
    <w:rsid w:val="62673072"/>
    <w:rsid w:val="626C0D42"/>
    <w:rsid w:val="626C4988"/>
    <w:rsid w:val="62743F92"/>
    <w:rsid w:val="62AA446C"/>
    <w:rsid w:val="63B755BB"/>
    <w:rsid w:val="63BE0AB1"/>
    <w:rsid w:val="63F70806"/>
    <w:rsid w:val="63FC6C79"/>
    <w:rsid w:val="63FD0DA3"/>
    <w:rsid w:val="64724786"/>
    <w:rsid w:val="64725FD6"/>
    <w:rsid w:val="6492134F"/>
    <w:rsid w:val="64DC5686"/>
    <w:rsid w:val="6512590D"/>
    <w:rsid w:val="65975DB9"/>
    <w:rsid w:val="65D76BA2"/>
    <w:rsid w:val="66012783"/>
    <w:rsid w:val="66186778"/>
    <w:rsid w:val="66210017"/>
    <w:rsid w:val="66AE2080"/>
    <w:rsid w:val="66B5112B"/>
    <w:rsid w:val="66C21D33"/>
    <w:rsid w:val="66D37D3F"/>
    <w:rsid w:val="67343552"/>
    <w:rsid w:val="67371FE2"/>
    <w:rsid w:val="67465010"/>
    <w:rsid w:val="677811AB"/>
    <w:rsid w:val="67806310"/>
    <w:rsid w:val="678A786E"/>
    <w:rsid w:val="6798527B"/>
    <w:rsid w:val="67BF31ED"/>
    <w:rsid w:val="67E50E81"/>
    <w:rsid w:val="680C6B42"/>
    <w:rsid w:val="68114848"/>
    <w:rsid w:val="682B6C68"/>
    <w:rsid w:val="68627954"/>
    <w:rsid w:val="68665F57"/>
    <w:rsid w:val="687E35FE"/>
    <w:rsid w:val="68823E45"/>
    <w:rsid w:val="688E5425"/>
    <w:rsid w:val="68B22B53"/>
    <w:rsid w:val="68C04067"/>
    <w:rsid w:val="68CD2E71"/>
    <w:rsid w:val="68F73861"/>
    <w:rsid w:val="692664FC"/>
    <w:rsid w:val="692E213D"/>
    <w:rsid w:val="692E6E29"/>
    <w:rsid w:val="69F753E9"/>
    <w:rsid w:val="6A046C7D"/>
    <w:rsid w:val="6A130FD7"/>
    <w:rsid w:val="6A2416ED"/>
    <w:rsid w:val="6A5233E7"/>
    <w:rsid w:val="6A6A40A3"/>
    <w:rsid w:val="6A786C3C"/>
    <w:rsid w:val="6A7946BD"/>
    <w:rsid w:val="6AB50A34"/>
    <w:rsid w:val="6AD45CD0"/>
    <w:rsid w:val="6AF00D44"/>
    <w:rsid w:val="6B007E19"/>
    <w:rsid w:val="6B061D23"/>
    <w:rsid w:val="6B115B35"/>
    <w:rsid w:val="6B1952D1"/>
    <w:rsid w:val="6B32479A"/>
    <w:rsid w:val="6B3C3AB8"/>
    <w:rsid w:val="6B7845E0"/>
    <w:rsid w:val="6B81166C"/>
    <w:rsid w:val="6B8922FC"/>
    <w:rsid w:val="6B973B49"/>
    <w:rsid w:val="6BB25653"/>
    <w:rsid w:val="6BBF7819"/>
    <w:rsid w:val="6BC930E6"/>
    <w:rsid w:val="6C0E1A3A"/>
    <w:rsid w:val="6C8279E0"/>
    <w:rsid w:val="6CC10EB0"/>
    <w:rsid w:val="6CCD13CA"/>
    <w:rsid w:val="6CFD43DC"/>
    <w:rsid w:val="6D51029D"/>
    <w:rsid w:val="6D653FA4"/>
    <w:rsid w:val="6D6D5995"/>
    <w:rsid w:val="6D8C05DE"/>
    <w:rsid w:val="6DEC1AE6"/>
    <w:rsid w:val="6DF248A7"/>
    <w:rsid w:val="6DF318B7"/>
    <w:rsid w:val="6E345BB2"/>
    <w:rsid w:val="6E3B72E7"/>
    <w:rsid w:val="6E443D21"/>
    <w:rsid w:val="6E4C1748"/>
    <w:rsid w:val="6E586C33"/>
    <w:rsid w:val="6E804558"/>
    <w:rsid w:val="6EB072A6"/>
    <w:rsid w:val="6EE65F1D"/>
    <w:rsid w:val="6F025D01"/>
    <w:rsid w:val="6F0B7EE2"/>
    <w:rsid w:val="6F2E33F7"/>
    <w:rsid w:val="6F834B73"/>
    <w:rsid w:val="6F94661F"/>
    <w:rsid w:val="6FF6002C"/>
    <w:rsid w:val="7016394C"/>
    <w:rsid w:val="704D7FCB"/>
    <w:rsid w:val="70A63EDD"/>
    <w:rsid w:val="70D127A3"/>
    <w:rsid w:val="71034E31"/>
    <w:rsid w:val="711C739F"/>
    <w:rsid w:val="716D77FB"/>
    <w:rsid w:val="718D5C7F"/>
    <w:rsid w:val="718F1E39"/>
    <w:rsid w:val="71B10DCE"/>
    <w:rsid w:val="71EC4C4A"/>
    <w:rsid w:val="723658ED"/>
    <w:rsid w:val="7237336F"/>
    <w:rsid w:val="72617A36"/>
    <w:rsid w:val="728C4E0A"/>
    <w:rsid w:val="72910C91"/>
    <w:rsid w:val="732E3907"/>
    <w:rsid w:val="733E727E"/>
    <w:rsid w:val="73476A2F"/>
    <w:rsid w:val="735402C3"/>
    <w:rsid w:val="73A43930"/>
    <w:rsid w:val="73CC7F1D"/>
    <w:rsid w:val="73E05929"/>
    <w:rsid w:val="74015E5E"/>
    <w:rsid w:val="74211388"/>
    <w:rsid w:val="745E66D0"/>
    <w:rsid w:val="74614F7E"/>
    <w:rsid w:val="74C701A5"/>
    <w:rsid w:val="753374D4"/>
    <w:rsid w:val="75581ED5"/>
    <w:rsid w:val="757614C7"/>
    <w:rsid w:val="75A82D16"/>
    <w:rsid w:val="75AC62D8"/>
    <w:rsid w:val="75CC7A53"/>
    <w:rsid w:val="75F80517"/>
    <w:rsid w:val="76047BAD"/>
    <w:rsid w:val="761555AE"/>
    <w:rsid w:val="76175B99"/>
    <w:rsid w:val="762B3CFC"/>
    <w:rsid w:val="762E2F79"/>
    <w:rsid w:val="763D320A"/>
    <w:rsid w:val="76596B7B"/>
    <w:rsid w:val="769604C8"/>
    <w:rsid w:val="769D7745"/>
    <w:rsid w:val="76B26CEA"/>
    <w:rsid w:val="770F1C03"/>
    <w:rsid w:val="771C067A"/>
    <w:rsid w:val="77492442"/>
    <w:rsid w:val="77663F71"/>
    <w:rsid w:val="77737928"/>
    <w:rsid w:val="777E1618"/>
    <w:rsid w:val="779B1B33"/>
    <w:rsid w:val="77DF57A9"/>
    <w:rsid w:val="78952465"/>
    <w:rsid w:val="78964663"/>
    <w:rsid w:val="78977B66"/>
    <w:rsid w:val="78CF3543"/>
    <w:rsid w:val="78E8666B"/>
    <w:rsid w:val="792E5ADB"/>
    <w:rsid w:val="794B21B2"/>
    <w:rsid w:val="79CF0EE8"/>
    <w:rsid w:val="79E17EBF"/>
    <w:rsid w:val="79FC742D"/>
    <w:rsid w:val="7A0D4748"/>
    <w:rsid w:val="7A454EDD"/>
    <w:rsid w:val="7A695863"/>
    <w:rsid w:val="7AE50439"/>
    <w:rsid w:val="7AF83E4D"/>
    <w:rsid w:val="7B111F54"/>
    <w:rsid w:val="7B1C0B89"/>
    <w:rsid w:val="7B1F1B0E"/>
    <w:rsid w:val="7B332014"/>
    <w:rsid w:val="7B4E7CE7"/>
    <w:rsid w:val="7B9A5BD4"/>
    <w:rsid w:val="7BF24065"/>
    <w:rsid w:val="7BFE117C"/>
    <w:rsid w:val="7C012B81"/>
    <w:rsid w:val="7C225EB9"/>
    <w:rsid w:val="7C6E1430"/>
    <w:rsid w:val="7C902636"/>
    <w:rsid w:val="7D1818C9"/>
    <w:rsid w:val="7D5543F8"/>
    <w:rsid w:val="7D6C7155"/>
    <w:rsid w:val="7DEA41A0"/>
    <w:rsid w:val="7E0D0EDC"/>
    <w:rsid w:val="7E292808"/>
    <w:rsid w:val="7E871A56"/>
    <w:rsid w:val="7E9B7847"/>
    <w:rsid w:val="7EBE327E"/>
    <w:rsid w:val="7EC1280A"/>
    <w:rsid w:val="7F122D08"/>
    <w:rsid w:val="7F392DC5"/>
    <w:rsid w:val="7F3C34A7"/>
    <w:rsid w:val="7F491E2A"/>
    <w:rsid w:val="7F5D7905"/>
    <w:rsid w:val="7F683717"/>
    <w:rsid w:val="7F7D5A66"/>
    <w:rsid w:val="7FCD343C"/>
    <w:rsid w:val="7FDB01D3"/>
    <w:rsid w:val="7FDC5C54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9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Quote Char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41">
    <w:name w:val="Intense Quote Char"/>
    <w:basedOn w:val="11"/>
    <w:link w:val="40"/>
    <w:qFormat/>
    <w:uiPriority w:val="30"/>
    <w:rPr>
      <w:i/>
      <w:iCs/>
      <w:color w:val="2E75B6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2302</Words>
  <Characters>12753</Characters>
  <Lines>7</Lines>
  <Paragraphs>2</Paragraphs>
  <TotalTime>0</TotalTime>
  <ScaleCrop>false</ScaleCrop>
  <LinksUpToDate>false</LinksUpToDate>
  <CharactersWithSpaces>14945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2025-03-11T06:20:00Z</dcterms:created>
  <dc:creator>mustafa khan</dc:creator>
  <cp:lastModifiedBy>Usama Malik</cp:lastModifiedBy>
  <dcterms:modified xsi:type="dcterms:W3CDTF">2025-12-10T11:12:01Z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B4DEF84DEEB24ABF9E8375F304B6A27A_13</vt:lpwstr>
  </property>
</Properties>
</file>